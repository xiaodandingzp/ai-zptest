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B17AE">
      <w:bookmarkStart w:id="0" w:name="_GoBack"/>
      <w:bookmarkEnd w:id="0"/>
      <w:r>
        <w:t>孙旻舟(00:32:20): 就是你这文字转录和录音是两回事，是不是？我问一下。嗯。嗯，就是这这这样子，我我们今天练习之前啊，我想锻炼大家一个思维，我给你们讲一个案例，这个案例的话它只有一小点，所以是一个真事啊，是一个真实案例，可以转写啊，这个可以转写，但是别录像。</w:t>
      </w:r>
    </w:p>
    <w:p w14:paraId="37A2A4E0">
      <w:r>
        <w:t>孙旻舟(00:32:45): 好吧，可以吗？是还是还是只能录像？</w:t>
      </w:r>
    </w:p>
    <w:p w14:paraId="5E2F113C">
      <w:r>
        <w:t>安肯助教(00:32:52): 可以，我没有录像在转写呢。</w:t>
      </w:r>
    </w:p>
    <w:p w14:paraId="5AF9B5CD">
      <w:r>
        <w:t>孙旻舟(00:32:54): 唉，只转写。OK 啊，那咱们只转写，大家听好了啊，听好了这这个，嗯，听好了，这这这个我我当时做完这个咨询以后就觉得嗯 genius 啊&lt;笑声&gt;太酷了，然后这这个咨询确实是有一下突然有一个巨大的回转啊，他在这个点上这个有有一个巨大的推推进。</w:t>
      </w:r>
    </w:p>
    <w:p w14:paraId="7F5FBDF4">
      <w:r>
        <w:t>孙旻舟(00:33:16): 我先说一下这个咨询的这个气质啊，整个这个气质是一个极度焦虑的状态，是极度焦虑，非常的完美主义啊，前提当我说极度焦虑的时候啊，这个焦虑指的是广泛焦虑啊，广焦加完美主义人格，这个时候大家脑子里边有一个形象了吗？就是他的。表达气质，他表达大概率会是什么样子的，大家说一下，根据你们的感觉，我点个名吧，嗯，我看看啊。</w:t>
      </w:r>
    </w:p>
    <w:p w14:paraId="2B5908F2">
      <w:r>
        <w:t>孙旻舟(00:33:50): 不小白从来都不不方便开麦。好吧，张平。在路上马上回家啊！在加班，唉哟呵，谁不加班能能能能开麦的举举手说。来文玉文玉你刚开了啊，这样子我我一个一个提提提问哈，文玉你觉得就是说一个人特别焦虑啊，就是基本广交，尤其是他的焦虑，注重在工作里边的时候，他又是完美主义人格这个人。</w:t>
      </w:r>
    </w:p>
    <w:p w14:paraId="1877C250">
      <w:r>
        <w:t>孙旻舟(00:34:32): 他说话的样子是什么样子？他呼吸的样子什么样子？</w:t>
      </w:r>
    </w:p>
    <w:p w14:paraId="3342FB02">
      <w:r>
        <w:t>文钰(00:34:43): 就是他说话应该就语速可能是比较比较快的，然后。呃，但是又是那种。充满了很多担忧的那种。</w:t>
      </w:r>
    </w:p>
    <w:p w14:paraId="2CE029D9">
      <w:r>
        <w:t>孙旻舟(00:34:57): 很好 OK 那我再问你像这样的人，他说话他容易中间，唉，这个正好还遇到刚才王源问的中间停不？</w:t>
      </w:r>
    </w:p>
    <w:p w14:paraId="7FE04DB6">
      <w:r>
        <w:t>文钰(00:34:59): 感觉。感觉。不太会听。</w:t>
      </w:r>
    </w:p>
    <w:p w14:paraId="28C40E77">
      <w:r>
        <w:t>孙旻舟(00:35:11): OK 好啊，这个大家都都都听着他一不太会听。第二，他的逻辑固定嘛，就是他是固定在一个事里边，说他是容易啪啪啪跳跳跳，就看上去不停的在说，但是他的话题跳跳跃性很强。</w:t>
      </w:r>
    </w:p>
    <w:p w14:paraId="5C8CC98D">
      <w:r>
        <w:t>文钰(00:35:27): 跳跃性比较？</w:t>
      </w:r>
    </w:p>
    <w:p w14:paraId="3BD4D4DE">
      <w:r>
        <w:t>文钰(00:35:31): 比较抢吧。</w:t>
      </w:r>
    </w:p>
    <w:p w14:paraId="3F545CE6">
      <w:r>
        <w:t>孙旻舟(00:35:32): 对，就很多焦虑的人啊，就是不是说所有的人都是，如果他什么都焦虑，比如说他这个人就焦虑于社交，他可能就对社交的几个事来回说，但如果人这个人是广焦。</w:t>
      </w:r>
    </w:p>
    <w:p w14:paraId="15269402">
      <w:r>
        <w:t>文钰(00:35:37): 哦。</w:t>
      </w:r>
    </w:p>
    <w:p w14:paraId="22251433">
      <w:r>
        <w:t>孙旻舟(00:35:44): 那是不是就没有他不焦虑的事啊，他就他可盯着你了啊，咣咣咣一顿说是吧？就是之后就他就开始这个时候有有一种漫天飞舞的那种思绪飘下来那种说 OK 啊，这种人还有呃，咱们再说一个特点啊，大家大家大家想象一个场景啊，你想象任何一个人，就是他是这种气质哈，他跟你说话的时候，你跟他说话的时候，他能被他的注意力会被你带走吗？</w:t>
      </w:r>
    </w:p>
    <w:p w14:paraId="399BE3E1">
      <w:r>
        <w:t xml:space="preserve">文钰(00:35:45): 什么都说。Way. 什么都说。Way. </w:t>
      </w:r>
    </w:p>
    <w:p w14:paraId="483962C1">
      <w:r>
        <w:t>文钰(00:36:11): 不会。</w:t>
      </w:r>
    </w:p>
    <w:p w14:paraId="7184A5DA">
      <w:r>
        <w:t>孙旻舟(00:36:12): 那你说咱们中途的这，唉，他比如说他试着去跟着你走啊，我们说他本意上，他愿意跟着你走。跟个 2 分钟的结果是什么？</w:t>
      </w:r>
    </w:p>
    <w:p w14:paraId="66BEE70F">
      <w:r>
        <w:t>文钰(00:36:21): 跟回去他自己的逻辑里面。</w:t>
      </w:r>
    </w:p>
    <w:p w14:paraId="4CF20079">
      <w:r>
        <w:t>孙旻舟(00:36:24): 哎，对喽，就是这样的啊，是这种一个一个案例好吧啊，我们前前提气质大家大家除了想他的症状方式以后，你去想一个很熟悉的，你见过的这样的人的一个气质，他的气场跟他说话的时候，你的状态，你的个人的感觉 OK。那那我们再说到这时候，他的这个焦虑的体现是什么？就是工作啊，他在工作中有格，有着格外的体现，非常非常清晰的体现。而且呢，他一个人同时做 3~4 份工作，而且每样工作，他还真是能做好。这意味着什么？你看他做我们这样说啊，他至少同时做三份工作，在三个不同的岗位做三份工作。OK 其中有两份属于 full time，就是全职的，就是他时间已经达到全职了，而且他每一份工作都能做得不错，从这个里头大家推理这是一个什么样的人，除了刚才说的焦虑之外，还有什么能力？</w:t>
      </w:r>
    </w:p>
    <w:p w14:paraId="17A149AE">
      <w:r>
        <w:t>孙旻舟(00:37:31): 咱们抛去焦虑来说，任何一个人能做到这一点，意味着什么？不是完美主义啊，就是他的性格特点里头啊，是是是完美主义，但是我这边没有说，唉，自我要求高要强，还有呢？</w:t>
      </w:r>
    </w:p>
    <w:p w14:paraId="5B6977F9">
      <w:r>
        <w:t>文钰(00:37:37): 又冷。他有能力。</w:t>
      </w:r>
    </w:p>
    <w:p w14:paraId="0808C74F">
      <w:r>
        <w:t>孙旻舟(00:37:45): 计划力执行力然后呢？自律不。唉，能力巨强，这个人真的是能力巨强，你要给我，我我也做不到我的天呐，我要睡觉对吧，唉，自律能力很强，建议没错，累不累他。不管儿子做的好不好，他累不累，她为啥来找我呢？嗯，做咨询就是因为在这累下去身体就不行了。嗯，他是因为身体嗯，身体垮了，确实精力旺盛，但是呢，他有头对不对？唉，有个头的。</w:t>
      </w:r>
    </w:p>
    <w:p w14:paraId="1878F7F0">
      <w:r>
        <w:t>孙旻舟(00:38:26): 好了，那我们现在开始说这儿啊，我们说他的完美主义特点里头，他是非常典型的自我导向，完美主义非常典型，典型的不能再典型了，简直就是教科书级别的。然后呢，他的他的担忧啊，我们说一下他的逻辑完美主义人格走到哪，他都是那些东西，但是是什么他这个。背后的逻辑我给大家说一下，他的逻辑很简单，他说他年轻的时候啊，因为啊，自己的个人的事情啊，导致了他很失败啊，可以这么说，从世俗意义上可以这么说，这么聪明的人，这么有能力的人可以这么说，他是很失败的，是因为一些他的决定啊，他的判断力啊，导致了他重大决定失误之后，致使他的学业非常重要的学业没有继续下去。这这个确实是很很可惜的一件事，绝对世俗意义上来说绝对太可惜了，而且他是完全有能力拿到名校的这个这个很高的学历的。原因呢是和这个嗯，他的情感关系有关系啊，就是他的对象，然后呢，我们简单这么说啊，我就给大家，我我的重点不是在说他情感关系，我们重点在说他是怎么会形成这样的问题的，就是他的，就就是说白了，好姑娘被渣男拱了啊，然后呢，渣男呢都差不多一个一个特点，对不对啊，炸死你的同时，然后呢，让你不断的就是他他削弱，削弱你的这个自我价值，是不是？然后呢，根本就不在乎你个人的感受和价值，以后他不断的证明自己，不断的证明自己，唉，对，两次严重的断崖式分手啊，非常夸张的，然后呢，把你就是属属属于就是我把你吃干抹净了，你所有能给我的东西都给完以后哐叽一扔。</w:t>
      </w:r>
    </w:p>
    <w:p w14:paraId="7B627B30">
      <w:r>
        <w:t>孙旻舟(00:40:19): 啊，就是这样子的，然后致使他非常高的学历也没有，没有读下去。Ok. 那在这样的情况下，他不断的去找工作，不断的去做，不断做的很好，是在干嘛呢？他从某种程度上。</w:t>
      </w:r>
    </w:p>
    <w:p w14:paraId="5C642908">
      <w:r>
        <w:t>孙旻舟(00:40:46): 他证明自己，所以说他第一次来找我做咨询的时候啊，他跟我说，他说如何让我变得更好，能够更好的证明自己，我说对不起，做不到&lt;笑声&gt;，我只能让你找到自己啊，唉！</w:t>
      </w:r>
    </w:p>
    <w:p w14:paraId="3ACD8FED">
      <w:r>
        <w:t>孙旻舟(00:40:58): 对吧，嗯，是女性啊，然后呢，我们在这儿那，那这样子啊，大家大家理清楚了吗？我刚才给写的那说的内容你们把它总结一下好不好，这个是大概。三次咨询的内容啊，就是三次咨询，你看我就提取了这么点内容，就重点只有这么多，三次，我第一次跟他做了一个半，前两次做了一个半小时，对吧啊，他这种性格特点什么的，他肯定要说说很多。嗯，就是三次咨询，四个半小时，加上还还加上半个小时的评估吧，四个半小时的内容，我就是刚才这么一点。你们总结一下。我给你们 3 分钟的时间稍微总结一个小段好不好，整理一下思路，然后我们后面开始大型推理现场。陪你们 3 分钟啊！我喝咖啡。</w:t>
      </w:r>
    </w:p>
    <w:p w14:paraId="05271627">
      <w:r>
        <w:t xml:space="preserve">孙旻舟(00:45:10): Ok. </w:t>
      </w:r>
    </w:p>
    <w:p w14:paraId="3E7E037B">
      <w:r>
        <w:t>孙旻舟(00:45:13): 喂，我看看啊！好嘞，王原总结的真好，还有谁？嗯，王原你的总结能力是很强的啊，你现在需要锻炼的是往下走的这个判断力和分析啊！你的总结能力很好，还有呢？你的总结能力很好，还有呢，其他同学哦，我顺便说一下哈，咱们会有比较长一段时间就是练习练习，然后呢练的大家熟了以后我们再把后面剩下的一些理论的东西讲，然后再做一段时间练习，这样的话大家就会巩固的很不错了。然后呢，在这段练习的时间里边，我们没有特别多理论课，我的建议是你回去把我的理论课重听一遍。把前面的歌再重听一遍啊，我几乎可以 1000%的保证你会听出来很多，你当时根本就没有听到的东西，这这样这样会会会对你巩固这些东西啊，有有很好的帮助。</w:t>
      </w:r>
    </w:p>
    <w:p w14:paraId="77E8F66F">
      <w:r>
        <w:t>孙旻舟(00:46:27): 好嘞，唉，分大家，大家总结都都不错，你们谁谁写完以后发发过来啊，你动动动脑子跟着跟着我走哈，然后好，我们现在开始去分析以后。嗯，那那这样子啊，我我我点一个同学，嗯，看看啊，点谁呢？何梅何梅你刚才在吗？啊在？</w:t>
      </w:r>
    </w:p>
    <w:p w14:paraId="0CAE78AD">
      <w:r>
        <w:t>何梅(00:46:52): 啊，我在。</w:t>
      </w:r>
    </w:p>
    <w:p w14:paraId="5E2DEF26">
      <w:r>
        <w:t>孙旻舟(00:46:54): 这样子你分析一下，就是说 OK 就是这这个信息在你这，当然了，我我是给你的信息啊，因为你没有没有看到这个人，对吧，但是呢，我我咨询做到这的时候，就是我只是说跟他同样一个东西，比如说他讲怎么分手的，讲了半个小时，对不对，他讲的上学的时候讲了 20 分钟，就是只是信息比较细致，但是没有我没有涉及的信息，在那个我说到这个这到此为止，没有涉及到的信息，在咨询中也没涉及到。好吧，那就这个信息来判断一个东西就是呃，那我一会儿说我的判断哈，就是你想如果我说让你抓重点去往下去挖，你会照着哪个方向去，以及为什么？</w:t>
      </w:r>
    </w:p>
    <w:p w14:paraId="6AD6E00E">
      <w:r>
        <w:t>何梅(00:47:44): 我可能会先抓他谈恋爱的事情。我想问她当时是怎么看上这个男的的。</w:t>
      </w:r>
    </w:p>
    <w:p w14:paraId="3E05BC9D">
      <w:r>
        <w:t>孙旻舟(00:47:52): 嗯，他说不知道，他说了，他说他也不知道为什么啊，当然说了啊，有一个有一个说了，嗯，很好。嗯。OK 有有两这这这样这样子啊，有一个他是软，他也搞不清楚为什么会那样，但是有一个是因为啊，他是留学生嘛啊，就是你想从一个温暖的地方，然后来到了一个大雪纷飞的加拿大啊，冬天又语言又不怎么通，然后又很冷，然后天又黑的很早，我们这 3 点多就天黑了。</w:t>
      </w:r>
    </w:p>
    <w:p w14:paraId="4C6DFA45">
      <w:r>
        <w:t>何梅(00:47:57): 啊。</w:t>
      </w:r>
    </w:p>
    <w:p w14:paraId="4FC49BAF">
      <w:r>
        <w:t>孙旻舟(00:48:22): 然后在这样的一个情况下，唉，这个这个男生呢，出现在她身边，然后呢给了她一段时间的照顾合理吗？</w:t>
      </w:r>
    </w:p>
    <w:p w14:paraId="54D18554">
      <w:r>
        <w:t>何梅(00:48:34): 算算子。</w:t>
      </w:r>
    </w:p>
    <w:p w14:paraId="72DF6C17">
      <w:r>
        <w:t>孙旻舟(00:48:36): 嗯，所以说他们就好上了啊，这很合理，但是呢。不合理的地方在哪儿？就是说就是你你你你先告诉我你的推断就是说即便是这样的一个非常合理的开始，如果说这个男的很好的话，那会促促成一段美好的婚姻的。</w:t>
      </w:r>
    </w:p>
    <w:p w14:paraId="6B72A8A9">
      <w:r>
        <w:t>孙旻舟(00:49:00): 这姑娘人也很不错的一个人，但是呢，不幸啊，是个很渣的人，但这个里边就是他矛盾点在哪，就是你觉得这里头从他认识到他们谈恋爱最后被就是他很渣，然后对她非常的不好，然后后来分手整个的这个过程中，你觉得最不合理的地方是哪？</w:t>
      </w:r>
    </w:p>
    <w:p w14:paraId="37AC0DFA">
      <w:r>
        <w:t>何梅(00:49:22): 最不合理的就是她看上这个人的时候，是因为这些男的照顾她。那中间可能就没照顾她了，但是她一直想的是前面那个照顾。</w:t>
      </w:r>
    </w:p>
    <w:p w14:paraId="7ADCCC74">
      <w:r>
        <w:t>孙旻舟(00:49:34): 那你想问出的问题是什么？就是你想探索的是什么？在这个地方。</w:t>
      </w:r>
    </w:p>
    <w:p w14:paraId="68AAC72D">
      <w:r>
        <w:t>何梅(00:49:39): 我想探索就是他的那种价值观，还有这个男的价值观，如果他们两个不合，呃，他是怎么说服自己，或者就是他，他对自自我对话会说一些什么。</w:t>
      </w:r>
    </w:p>
    <w:p w14:paraId="062A8A75">
      <w:r>
        <w:t>孙旻舟(00:49:51): OK 我告诉你这个这个人就是你能想象的渣吧，他除了没有家暴之外，其其他的各种的你能想到的渣基本基本都符合，嗯。</w:t>
      </w:r>
    </w:p>
    <w:p w14:paraId="232DBA14">
      <w:r>
        <w:t>何梅(00:49:59): 没想到。</w:t>
      </w:r>
    </w:p>
    <w:p w14:paraId="327A0EEF">
      <w:r>
        <w:t>孙旻舟(00:50:04): 然后呢，这中间里边就是我们说推推理它说明了什么，我们先，我先不给你他的回答，但是你告诉我你觉得这说明什么？</w:t>
      </w:r>
    </w:p>
    <w:p w14:paraId="0E3DAA28">
      <w:r>
        <w:t>何梅(00:50:16): 说明他非常需要别人的温暖，而且不管这个人本身是个什么样的人。</w:t>
      </w:r>
    </w:p>
    <w:p w14:paraId="1556B8DE">
      <w:r>
        <w:t>孙旻舟(00:50:21): 还有什么可能？然后你看我，我在这再看一个东西，他就是你看他是他有他能这个个人能力强吗？你从他现在来找你的时候做这么多工作都做这么好，他个人能力强吗？</w:t>
      </w:r>
    </w:p>
    <w:p w14:paraId="76F8C54A">
      <w:r>
        <w:t>何梅(00:50:35): 嗯，想能力嗯！嗯，我怎么需要别人照顾啊？</w:t>
      </w:r>
    </w:p>
    <w:p w14:paraId="0967CB73">
      <w:r>
        <w:t>孙旻舟(00:50:38): 他实际上一定需要这么一个人吗？实际上一定需要 OK 好，那我们换到这儿我们说了，他是不是说关系不合适，是对方非常的渣，那在这种渣男的情况下，你觉得是谁照顾谁？</w:t>
      </w:r>
    </w:p>
    <w:p w14:paraId="67F87E7F">
      <w:r>
        <w:t>何梅(00:50:58): 应该是他照顾别人。</w:t>
      </w:r>
    </w:p>
    <w:p w14:paraId="14C7A24D">
      <w:r>
        <w:t>孙旻舟(00:51:00): 唉，对呀。那为什么他致使这个事情最后非常非常惨烈的一个就是对对他非常伤害大的分手方式会发生，他在这里边儿寻找什么呢？</w:t>
      </w:r>
    </w:p>
    <w:p w14:paraId="17F3520C">
      <w:r>
        <w:t>何梅(00:51:17): 营造自我价值，因为他照顾别人嘛！</w:t>
      </w:r>
    </w:p>
    <w:p w14:paraId="1CFE5021">
      <w:r>
        <w:t>孙旻舟(00:51:21): 对对，两段一模一样，都是他给予了极大的照顾，然后我说我我当时问了一个问题，就是说我说他都这样对待你了，是什么让你一直跟他长期处下去呢？他说他想都没想啊，他是这，他是这么说的，他没有思考他脱口而出了一句话，就是那个就是说他就好像是条件反射似的，说出的话他甚至都没有经过思考。他说一句话，那还不是因为我不够好，他才不喜欢我没价值呗。</w:t>
      </w:r>
    </w:p>
    <w:p w14:paraId="20C7A440">
      <w:r>
        <w:t>孙旻舟(00:51:53): OK 好，那这儿啊，这是一个非常小的细节，如果说这个情景是两种情景，第一个情景他是这样想的，他说唉，我觉得可能还是自己做的不太好，然后价值就是证明我没什么价值，所以说我才这样，然后就是我说到这儿以后，他中间连坑都没打，然后直接脱口而出，就像泄出来的一句话之外，这两种回答方式。</w:t>
      </w:r>
    </w:p>
    <w:p w14:paraId="2F0A539D">
      <w:r>
        <w:t>孙旻舟(00:52:20): 第一个哪种常见？</w:t>
      </w:r>
    </w:p>
    <w:p w14:paraId="68EA19DA">
      <w:r>
        <w:t>何梅(00:52:22): 第二种脱口而出的场景。</w:t>
      </w:r>
    </w:p>
    <w:p w14:paraId="58360CF5">
      <w:r>
        <w:t>孙旻舟(00:52:27): Really 那就是我见的第一种比较多啊，没，但是没有关系，是这个个人经历没事，嗯。第二种和第一种的区别在哪里？</w:t>
      </w:r>
    </w:p>
    <w:p w14:paraId="4D07FAE3">
      <w:r>
        <w:t>何梅(00:52:30): 呵呵。第一种就是他其实反复思考过了，他想过这个逻辑了，但是他怎么思考都觉得自己不行，就是他根深蒂固的觉得自己不行。</w:t>
      </w:r>
    </w:p>
    <w:p w14:paraId="0E553377">
      <w:r>
        <w:t>孙旻舟(00:52:48): 第二个呢。</w:t>
      </w:r>
    </w:p>
    <w:p w14:paraId="39D1CAB6">
      <w:r>
        <w:t>何梅(00:52:52): 第二个有点像给你一个，给你一个说法吧，&lt;笑声&gt;就先把你忽悠，把咨询师忽悠一下，就给你一下，就是并不是完全的觉得真的自我价值没有。</w:t>
      </w:r>
    </w:p>
    <w:p w14:paraId="0D6165AD">
      <w:r>
        <w:t>孙旻舟(00:53:04): 唉，他是真的没有，他是他是这你你看他整个气质是没有的，他就是他在一个整个气质下没有的时候就是这种脱口而出，说明什么，第一个他是真的就这么认为的，确实是啊，深信不疑。</w:t>
      </w:r>
    </w:p>
    <w:p w14:paraId="12E4F1D7">
      <w:r>
        <w:t>何梅(00:53:04): 就一个。啊。</w:t>
      </w:r>
    </w:p>
    <w:p w14:paraId="21E053C8">
      <w:r>
        <w:t>孙旻舟(00:53:18): 第二个是什么？第二个是什么？他他那个他已经成形成自自动反应了，他不思考，他没想过这个事儿。</w:t>
      </w:r>
    </w:p>
    <w:p w14:paraId="524C493D">
      <w:r>
        <w:t>何梅(00:53:22): 别人说多了嗯！</w:t>
      </w:r>
    </w:p>
    <w:p w14:paraId="49253FED">
      <w:r>
        <w:t>孙旻舟(00:53:29): 他没有真的想过你知道吧，然后你看这两个加在一起，我们得出一个什么结论，想都不用想了，对，想都不想了，我们得出一个什么，就是说你看他来找我们的时候是因为工作太累了，受不了了，他来找我的是不是？</w:t>
      </w:r>
    </w:p>
    <w:p w14:paraId="7C6400F3">
      <w:r>
        <w:t>孙旻舟(00:53:48): 啊，他想缓解焦虑，这个时候我看到了他的，呃，自我价值低啊，啊，或者说他任何的这种焦虑的问题，然后呢，我们逐渐谈到了他之前的感情生活。</w:t>
      </w:r>
    </w:p>
    <w:p w14:paraId="39395875">
      <w:r>
        <w:t>孙旻舟(00:54:00): 就到他感情生活距离到现在大概有十几年的时间啊，就这个事情推到他工作，那个就是他谈恋爱那个时候看到这个事情的起因了吗？</w:t>
      </w:r>
    </w:p>
    <w:p w14:paraId="418D6099">
      <w:r>
        <w:t>何梅(00:54:16): 这个排练。</w:t>
      </w:r>
    </w:p>
    <w:p w14:paraId="6AD9B59E">
      <w:r>
        <w:t>孙旻舟(00:54:18): 换句，唉，谈恋爱这件事，他的自我价值这么低，他脱口而出，说句话，这个谈恋爱这件事情是这他的这个自我价值低的起因还是，唉，不是他是一部分。</w:t>
      </w:r>
    </w:p>
    <w:p w14:paraId="5E248870">
      <w:r>
        <w:t>何梅(00:54:26): 不是。</w:t>
      </w:r>
    </w:p>
    <w:p w14:paraId="06A2D6A5">
      <w:r>
        <w:t>孙旻舟(00:54:31): 他是这个，他，他是他的自我价值非常低的这种认识的一个结果之一。对不对。</w:t>
      </w:r>
    </w:p>
    <w:p w14:paraId="14D33D01">
      <w:r>
        <w:t>何梅(00:54:38): 嗯，受受影响的一个结果嗯。</w:t>
      </w:r>
    </w:p>
    <w:p w14:paraId="1FCC7CC8">
      <w:r>
        <w:t>孙旻舟(00:54:41): OK 那如果是你，你会在这上面花比较多的时间，还是想看还有其他的可能性吗？</w:t>
      </w:r>
    </w:p>
    <w:p w14:paraId="223D92C5">
      <w:r>
        <w:t>何梅(00:54:47): 我可能还会给他倒推往回推。</w:t>
      </w:r>
    </w:p>
    <w:p w14:paraId="0DFA6B67">
      <w:r>
        <w:t>孙旻舟(00:54:51): 还会到，唉，对了，你看这这这是这个推理的过程，对不对？唉，他说着说着说到的工作，说说到的是他，他恋爱的时候，他说了两段啊，说这两段以后一听就是我当时的脑子里边的一句话啊，我自己飘一句话，你得多没有自我价值才能做出这种，就是在恋爱中会出现这种现象。</w:t>
      </w:r>
    </w:p>
    <w:p w14:paraId="389D9E47">
      <w:r>
        <w:t>孙旻舟(00:55:14): 然后呢，紧接着是发生了什么？在你的人生中到底发生了什么？这个时候你看啊，舒冰说了，唉，是不是家里边从小重男轻女，唉，这个可能性我想了，我可以告诉你不是，然后这个这个案例最大的梗出现了。现现在我们，我们去大家听我的，你们能想到的现实生活中，我们听到的对孩子的自信造成打击的事情，在他身上通通没有发生，完全没有一丁点儿都没有。OK 所以说呢，我们任何的啊，就是之前的经验是用不到的，在这儿。也不是太顺利了，顺利确实是顺利了，但并不是太顺利了。 OK 第一个父母没有太大问题，中规中矩甚至是在中国的家庭里边儿算是不错的。第二个学习成绩非常的好，第三个没怎么努力就去，你看看得出来吧，他的学习能力，学习成绩一定非常好，嗯，很聪明，非常的聪明，而且人缘也也还不错，然后呢？&lt;笑声&gt;他当时就是说我因为我跟他说了，我说你看你到了恋爱的这个时候，其实也还是同样的问题，我说只是说你现在工作中只是在重复当年的这个恋爱中，同样的问题，还不是受挫能力不高。点都不是，唉，这这个就是说这个这个案例真正的难度没有，就是你们但凡一下子能想到的东西都不是他的问题，全都不是他的人缘真的挺不错的，也不是阅历太少。</w:t>
      </w:r>
    </w:p>
    <w:p w14:paraId="759C3B3C">
      <w:r>
        <w:t>孙旻舟(00:56:59): 你可以说阅历少也是行啊，就某种程度上这个还算靠谱一点，稍微靠谱一点，然后他是朋友介绍过来的，他人缘很不错的啊，就是大家都都有关心他的，知道吧，啊，那是为了啥，呃不是善良，你看这个就是说你永远猜不着一个案例，真正的梗在哪儿啊，对缺乏判断力，那我们再说他是缺乏什么样的判断力。</w:t>
      </w:r>
    </w:p>
    <w:p w14:paraId="74D3ADDD">
      <w:r>
        <w:t>孙旻舟(00:57:25): 他是这么跟我说的，他说他说你知道吗？我的经历说出来，没有人，任何人会相信我的感受，就是我很确定我是第一个看到他的问题的一个人，嗯，不是对人性的判断，来，我给你们，你们听着啊，你们听着。我看你们怎么判断这个事，就是他的第一句话说，没有人相信我为什么没有人像，因为太不符合常理了。第一个他说他从小学习成绩就非常的好，所有的成绩就是他。要是稍微学一学，就年级第一，第二不学，反正也是前前五前 10 这种的成绩非常好。 OK 你现在想象一个什么？这个时候大家脑子里边应该想象一个什么现场景。唉，被老师捧着，还有呢，唉，他还真是没有高手的孤独感，但是你想这个没有问题啊，一开始啊，就开始想啊，唉，已经超过同龄人非常优秀同学的眼光，家长的眼光和老师的眼光啊，想这个这是咱们啊学霸的特有的一些特权和待遇。OK 然后呢？然后呢，他说。他非常的不喜欢自己成绩好。你觉得这可能性是为什么？你大家现在猜？他这个时候多少涉及到了不配得感，而他这个不配得感，不是我们说的那种不配得不值得。</w:t>
      </w:r>
    </w:p>
    <w:p w14:paraId="38A21EA0">
      <w:r>
        <w:t>孙旻舟(00:59:12): 他他说了一个东西啊，这个时候不是哎，很真实，但是他不喜欢，不也不是维持他，他维持那光环不累，他不需要维持他就是光环本环。这个人就这么厉害啊，他就光还本，还也不是学霸下的标签不自由，呃，也不是对他的爱，不单纯，他爸妈不在乎的成绩，他就属于那种，他们也不在乎他也他也不怎么学，而是成绩贼好那种嗯，是这样子的。</w:t>
      </w:r>
    </w:p>
    <w:p w14:paraId="405EF500">
      <w:r>
        <w:t>孙旻舟(00:59:41): 哎，你看。都不是，都不是，是这样子就很简单那个啊，就是其实其实道理特别简单啊，我继续跟你们说哈，他说他说我不觉得学习很难，我觉得学习是非常简单的事情。聪明对不对啊？聪明呃，然后呢，他说我觉得没有必要去学，就能拿那么好的成绩，为什么要被这么对待？</w:t>
      </w:r>
    </w:p>
    <w:p w14:paraId="52CEAD39">
      <w:r>
        <w:t>孙旻舟(01:00:12): 他大概是这么说的，唉，对，不值得被夸，而且他说呢，教的东西也，学校里边也学不到什么东西啊。这样东西很浅，他理解不了的一个东西是什么，学的这么浅，也教不了啥，老师其实也回答不了什么特别多的问题，就这么点玩意儿，你一天到晚拿那两张卷子来回写，写完以后得一成绩，成绩那么高，然后你就被捧上天了。这有啥意义啊？</w:t>
      </w:r>
    </w:p>
    <w:p w14:paraId="75D04EEB">
      <w:r>
        <w:t>孙旻舟(01:00:46): 这所以说他的困扰不是他的成绩好坏的问题，这个时候你们怎么办？怎么怎么破的这个局？</w:t>
      </w:r>
    </w:p>
    <w:p w14:paraId="2ADBCE67">
      <w:r>
        <w:t>孙旻舟(01:01:13): 拉下房间&lt;笑声&gt;怎么破的，这个局不是不是你要在他的世界里边去看到他？他要的是什么？你看。你们坐到这儿的时候，大家都很，就是在下时候是不是就不知道该怎么办了，你们能想到的东西是什么？他真的需要是什么，咱们先别就是他想要什么。</w:t>
      </w:r>
    </w:p>
    <w:p w14:paraId="018A1EAC">
      <w:r>
        <w:t>孙旻舟(01:02:00): 他想要什么？OK 你看首先来说他抗拒学习，努力和思考嘛！他是一个。呃，可以认真学习，付出努力，有勤奋去探索的人吗？是吧？好，我给你们一个场景，你们想一下啊，如果你到国外学中文告诉你，中文最高的难度就是会写汉语拼音。你想学吗。你想学什么？哎，学点儿有意思的。是的，所以说他的问题在于你学到的每一样东西对于他来过于简单，你你比如说你在你你在一群这个汉语啥都不懂，拿汉语拼音标对音标就能拿 100 分的时候，你不用怎么学，你每次都拿 100 分哇，你好厉害，你好聪明，你会觉得你会觉得你是被表扬了，还是被被侮辱了。很讽刺的，这就是他的境遇。</w:t>
      </w:r>
    </w:p>
    <w:p w14:paraId="7D10EB45">
      <w:r>
        <w:t>孙旻舟(01:03:45): 明白了吗？他真正的困扰在这儿。所以说对于普通学生来说，可以证明自己价值的东西对于他来说是什么。对，对于他来说，所以他的价值感，但是呢，他又没有智慧到那种程度，能够理解这个东西，他智商非常高。但是说呢，他的智慧程度又没有跟他的智商搭在一个点上，这个就很尴尬的就是导致什么，导致他的智商高到他学这些东西太过于简单，你拿这个东西夸他，他觉得侮辱，但是什么东西是自我价值，怎么能够让自己的价值感是舒服的，然后能够能够去看到自己，他又不会，他也不知道，也没有人能理解他，也没有人带领他，然后他就会出现什么现象。</w:t>
      </w:r>
    </w:p>
    <w:p w14:paraId="44C63257">
      <w:r>
        <w:t>孙旻舟(01:04:54): 一直在找，一直在找，这个时候人又有需要有感情，是不是就出现了这个现象了？就不知道该怎么办了，不断的去挑战，找工，各种做各种各样有难度的工作，就是做一个成一个，然后呢就觉得啊，这个东西对吧，他他他就跟我说，他说他他在某个啊，欧洲某个特别难的一个国家上上学，他都不怎么，他是听不懂课，他说这不怎么听，他们的同学特别认真听课，考试还没他考的分高呢，虽然说他考的也不是特别高，就是太难了，确实太难了，但是呢，就是说你这这个他考 60 那个那那个天天学考 30 你知道吗？所以所以说他是没有办法在我们的这个社会中间学校的系统里边，是不是它是最直接简单直接证明你个人能力成就和价值的地方，对吧？他这就诶不行呀，你说挣钱吧，然后呢，他又又又出现了这个这这这个这这个工作干一个也行，这也行，那也行的，但是跨着干是吧，挺厉害的一个人&lt;笑声&gt;。嗯，那怎么办？你你知知道了，你怎么给他总结呢？你下一步怎么办？所以说啊，就是你看跟这个咨询你但凡常规的思维，你放到这个咨询里边，你就不知道往哪找去了，所以说这个咨询我完全是贴着你看，完全贴着这个来访，他去说这个东西根据他的情况啊，所以说大家咨咨询中你可以有经验去推演，没有问题，但是你一定不能猜，一定不能纯靠经验，嗯，对，超过就是为什么我要拿这个这这个这个案例要给你们讲呢，因为这个案例太非常特别啊。</w:t>
      </w:r>
    </w:p>
    <w:p w14:paraId="68F491B1">
      <w:r>
        <w:t>孙旻舟(01:06:52): 如果是你，你看我咱咱们推到这了啊，一起聊聊聊到这了，你怎么，然后你怎么给他总结这个点，就这就是大家想一想，如果是你去上中文课啊。别人都学音标标对了就拿 100 分，你想学什么，你告诉我想学什么？你告诉我你想学什么？唉，你想学写作文对吧啊？对，就是你肯定想学的东西更多，那他想学什么呢？大概你看咱们以前初中学物理从甲地到乙地，然后呢？a 车先出发，b 车从甲从乙地，然后 15 分钟之后去追，就是从也从从同样的地方出出发，问两个车啊，不同的速度什么时候见面？如果是这样他他学的，他觉得特别简单，你觉得他想学什么？唉，微积分太简单对吧啊，他想学的可能就是时间会不会变，空间会不会转，他想的可能是这些。对吧，就是他一定想的是更深的，然后我当时问了他一个问题，我说我说有没有就是你在学这些东西的时候，其实你有更深的问题，但是没有人能够回答你。你只能这样子，他说有，他说有，嗯，他也不敢问啊，他也不是很敢问，如果他是逮着老师很敢问，就自己去，唉，去这种积极探索的，他可能也不至于有焦虑症，他就是什么，他能够理解这个东西的，他那个智商是很高的，但是其他能够配得上他智商的，能够把他往前推的那些其他能力没有。</w:t>
      </w:r>
    </w:p>
    <w:p w14:paraId="03222CF9">
      <w:r>
        <w:t>孙旻舟(01:08:45): 那那所以说我们的咨询要要培养他什么能力，首先来说，你脑子有点想你作为咨询师这个人最需要的帮助是什么？你大家给我列下来，你觉得他最需要的帮助是什么？写写一个清单，他需要好几个啊，你想一下他最需要帮助的地方就是这个咨询真正的目标。</w:t>
      </w:r>
    </w:p>
    <w:p w14:paraId="1AB3585D">
      <w:r>
        <w:t>孙旻舟(01:09:20): 我给你们 5 分钟的时间好好想一下啊，就是我给你们 5 分钟时间做两件事，第一个把刚才所有就是你们已经写过了的。案例的后面加上刚才我们看到的问题啊，第二个写一个 list 写一个清单啊，你至少写三个吧，至少写三个，他需要需要什么样的帮助，你至少写三个啊，但是他需要至少五六个啊，什么样方面的帮助。OK 我给你们 5 分钟的时间。</w:t>
      </w:r>
    </w:p>
    <w:p w14:paraId="34799740">
      <w:r>
        <w:t>孙旻舟(01:15:01): OK 我看看来大家写的怎么样，写好了的发过来啊！</w:t>
      </w:r>
    </w:p>
    <w:p w14:paraId="0DE354BA">
      <w:r>
        <w:t>孙旻舟(01:15:27): 有没有写好了的？OK 啊，找到他感兴趣且能发挥他自立的地方，提高自我价值。当自己有疑问的时候，来途径可以找到答案。嗯，被真正的理解到，证明他不是异类。嗯，不是特别的，有人说带特别的吗？没有吧？嗯，李敏同学不小心又价值了一下，就是他没没有人觉得就是大家不理解他啊，这个要真正的理解他是真的，但你说了以后就被理解了，对不对？但没有人说他异类，只是觉得大家有时候觉得他可能是什么，就是觉得不不会吧，你说想多了对吧？啊，并没有，嗯。</w:t>
      </w:r>
    </w:p>
    <w:p w14:paraId="3B50E077">
      <w:r>
        <w:t>孙旻舟(01:16:27): 找到他做起来比较困难的领域，他现在其实做的很多都挺困难的啊，找到可以匹配的学习能力的，自己感兴趣的领域，他需要的这种的，我们简单说，他需要的这种探索是随便看看书或者问个谁就知道的吗？</w:t>
      </w:r>
    </w:p>
    <w:p w14:paraId="13FC5BA7">
      <w:r>
        <w:t>孙旻舟(01:16:57): 第一个。OK 芽芽说的对啊，你这个说的目前说的是最好的，但是啊，我要说一个，但是方向对了，你的咨询怎么拆它啊，就是第一步，第二步就是它还再细致一点，芽芽，你再细致一点，这这方向很对啊，看。</w:t>
      </w:r>
    </w:p>
    <w:p w14:paraId="005CC238">
      <w:r>
        <w:t>孙旻舟(01:17:38): 他的焦虑你们都忘了啊，我就知道我刚才我故意没有提他的焦虑的问题，你看你们都被带跑了，焦虑你们忘了。来把把焦虑的东西再加进来，再再再再再。嗯。哎呀。</w:t>
      </w:r>
    </w:p>
    <w:p w14:paraId="5ECEAECE">
      <w:r>
        <w:t>孙旻舟(01:18:12): 哎，芽芽你你你你方便开麦吗？太好玩了，一是要了解自己是个什么样的人，有什么能力，那他是个什么样的人？他有什么样的能力，你需要让他你想对你你的这个方向是完全好对的啊，我我的方向也是这样的，但是说。</w:t>
      </w:r>
    </w:p>
    <w:p w14:paraId="13E06349">
      <w:r>
        <w:t>芽芽(01:18:18): 哦，可以的，老师。</w:t>
      </w:r>
    </w:p>
    <w:p w14:paraId="2F4411EA">
      <w:r>
        <w:t>孙旻舟(01:18:35): 你往下里边儿细说。是个什么样的人，他有什么样的能力，你能具体说出来吗？</w:t>
      </w:r>
    </w:p>
    <w:p w14:paraId="78AD1F6D">
      <w:r>
        <w:t>芽芽(01:18:40): 嗯，我可能比比方说先问他自己怎么看，自己觉得自己是比方说啥啥不会啊！</w:t>
      </w:r>
    </w:p>
    <w:p w14:paraId="3B6DFC70">
      <w:r>
        <w:t>孙旻舟(01:18:49): 他就觉得自己是。啥啥不对，他现在就啥啥不对。</w:t>
      </w:r>
    </w:p>
    <w:p w14:paraId="01682231">
      <w:r>
        <w:t>芽芽(01:18:53): 那我可以具体到他的具体的事情上，比方说呃，小时候的考试啊，成绩啊，那和同龄人比就通过参考他人来对比出自己其实是一个能力已经很不错的人了。</w:t>
      </w:r>
    </w:p>
    <w:p w14:paraId="0B6326F8">
      <w:r>
        <w:t>孙旻舟(01:19:11): 他早就对比过了，没用的呀，&lt;笑声&gt;对吧，你看这就是什么？就是他这个难度在哪，方向对了，这个是没有问题的，但是落在哪个点上？</w:t>
      </w:r>
    </w:p>
    <w:p w14:paraId="40A1D0C4">
      <w:r>
        <w:t>孙旻舟(01:19:25): 你弱点不准的话，他还是飘走了对吧？嗯，那你看第二个啊，一会儿一会儿我说好不好，第二个获得自我认可。</w:t>
      </w:r>
    </w:p>
    <w:p w14:paraId="09CBCB33">
      <w:r>
        <w:t>芽芽(01:19:32): 嗯嗯。</w:t>
      </w:r>
    </w:p>
    <w:p w14:paraId="5DDD12D3">
      <w:r>
        <w:t>孙旻舟(01:19:35): 他怎么获得自我认可？他所获得的东西是认可不了他的，对不对，他自己是无法认可的，他身边的人都认可他啊，他他真的很厉害。</w:t>
      </w:r>
    </w:p>
    <w:p w14:paraId="48207E96">
      <w:r>
        <w:t>芽芽(01:19:45): 嗯，这这个我觉得是要他第一步了解自己什么样的人，有什么能力之后才慢慢的认可自己，所以这两个应该是有递进关系。</w:t>
      </w:r>
    </w:p>
    <w:p w14:paraId="6D9EF703">
      <w:r>
        <w:t>孙旻舟(01:19:46): 那那这样子。嗯。唉，好，那我问你一个稍微有难度的问题，当我们已经看到他是因为学的东西过于简单啊，对他来说过于简单啊，简单到就是说以那个东西来作为一种自我价值和认可的时候。</w:t>
      </w:r>
    </w:p>
    <w:p w14:paraId="55D2037F">
      <w:r>
        <w:t>孙旻舟(01:20:11): 对他来说甚至是个笑话。你通过这个怎么让他了解自己？</w:t>
      </w:r>
    </w:p>
    <w:p w14:paraId="38D25615">
      <w:r>
        <w:t>芽芽(01:20:20): 那我想问问他，他的标准是什么，他认为完成。什什么样东西才算是有能力的呢？他的标尺在哪里呢？我可能先给他铆定一个，看看他的心理位置在哪里。</w:t>
      </w:r>
    </w:p>
    <w:p w14:paraId="5030974E">
      <w:r>
        <w:t>孙旻舟(01:20:32): 嗯，这就是我刚才说的，你别人都学汉语拼音，你看甲骨文。</w:t>
      </w:r>
    </w:p>
    <w:p w14:paraId="626AAD6A">
      <w:r>
        <w:t>孙旻舟(01:20:40): 也许他不知道什么是甲骨文，他从来没有听说过，但是当老师和身边的人不能提供这种难度的时候，他是觉得别扭的，你有这种时候吗？</w:t>
      </w:r>
    </w:p>
    <w:p w14:paraId="303FEB1C">
      <w:r>
        <w:t>孙旻舟(01:20:51): 你学一个东西，你虽然说老师讲这个东西，你觉得啊不对，这个东西太浅了，但什么是真正的能够，唉，让我觉得学到东西我也说不上来，但肯定不是这个。</w:t>
      </w:r>
    </w:p>
    <w:p w14:paraId="225106F0">
      <w:r>
        <w:t>孙旻舟(01:21:08): 有这种时候吗？</w:t>
      </w:r>
    </w:p>
    <w:p w14:paraId="4AA76C16">
      <w:r>
        <w:t>芽芽(01:21:08): 呵嗯，有就是嗯&lt;笑声&gt;对，上来就想自己是能力极佳者。</w:t>
      </w:r>
    </w:p>
    <w:p w14:paraId="397FBA38">
      <w:r>
        <w:t>孙旻舟(01:21:12): 有应该是有的。多少是有是不是？</w:t>
      </w:r>
    </w:p>
    <w:p w14:paraId="05CAF343">
      <w:r>
        <w:t>孙旻舟(01:21:21): 唉，不是，就是有有每个人都在某个点上，一定有，这种时候，这个不用怀疑，每个人都有啊，你比如说你数学不行，我给你一个那个 1 元二次方程，觉得哇，这好有难度啊，但是你要是地理特别好，我就给你讲一讲啊，普通的地理，你就觉得这玩意有什么意思呀？你想听的是在什么样的情况下，我们可以找到石油，你可能想的是你对这个东西感兴趣。</w:t>
      </w:r>
    </w:p>
    <w:p w14:paraId="7DEE49E7">
      <w:r>
        <w:t>孙旻舟(01:21:44): 但我不说你也不知道。我明白了，就是你首首先啊，大家要知道他现在处于什么情况，你在解释这个的时候是用了自己的经验去解释他的情况，对吧？所所以这这个就是这个案例，我特别想大家去学的时候是千万别用自己的经验，这个你用自己的经验就栽了，在这个在这个咨询上你可能会要绕路了。</w:t>
      </w:r>
    </w:p>
    <w:p w14:paraId="37D3E5ED">
      <w:r>
        <w:t>孙旻舟(01:22:10): 知道吧啊，但是你的方向是对的，那那你看啊，是这样子，就是我，我问你就是你自己的经验而言来讲，老师讲的东西你觉得太浅了，到底是什么？你真的想学的深度你不清楚。</w:t>
      </w:r>
    </w:p>
    <w:p w14:paraId="207B705F">
      <w:r>
        <w:t>孙旻舟(01:22:25): 如果这个情况给你，你该怎么办？</w:t>
      </w:r>
    </w:p>
    <w:p w14:paraId="1B5919C0">
      <w:r>
        <w:t>芽芽(01:22:30): 我可能会自己再去探索一下，这个，比方说老讲这个内容的外延，自己再去学一点。就是课本以外的知识。</w:t>
      </w:r>
    </w:p>
    <w:p w14:paraId="5FCE8292">
      <w:r>
        <w:t>孙旻舟(01:22:39): 哎。唉，你看放到你自己身上，你怎么就这么清楚呢？</w:t>
      </w:r>
    </w:p>
    <w:p w14:paraId="570A9654">
      <w:r>
        <w:t>芽芽(01:22:44): 啊。</w:t>
      </w:r>
    </w:p>
    <w:p w14:paraId="72EAC2C6">
      <w:r>
        <w:t>孙旻舟(01:22:46): 是不是，所以就是同样的东西，你就是有的时候不是说我们推己及人不，不是这么简单，你先放自己身上试一下，你会一般一般怎么样对吧？</w:t>
      </w:r>
    </w:p>
    <w:p w14:paraId="717C53D0">
      <w:r>
        <w:t>孙旻舟(01:22:58): 然后你看在这的时候你说的非常对，是不是我们见过非常多很聪明的人，他们都有这个能力，老师讲的不行，我自己我我自己买一本什么样的书。</w:t>
      </w:r>
    </w:p>
    <w:p w14:paraId="6EFA91A6">
      <w:r>
        <w:t>孙旻舟(01:23:10): 我自己看我小时候也是这样的，他有做这件事吗？</w:t>
      </w:r>
    </w:p>
    <w:p w14:paraId="79BB9FBE">
      <w:r>
        <w:t>芽芽(01:23:16): 呃嗯，从刚刚的聊聊天中，嗯，我不确定他有没有做一些其他的。</w:t>
      </w:r>
    </w:p>
    <w:p w14:paraId="47537E61">
      <w:r>
        <w:t>孙旻舟(01:23:22): 我自己看我小时候也是这样的，他有做这件事吗？我就告诉你一定没有，为什么没有？</w:t>
      </w:r>
    </w:p>
    <w:p w14:paraId="24AD4C2C">
      <w:r>
        <w:t>芽芽(01:23:29): 为什么没有嗯？</w:t>
      </w:r>
    </w:p>
    <w:p w14:paraId="1BB5234A">
      <w:r>
        <w:t>孙旻舟(01:23:31): 就是我我也问了，确实没有啊！或者这么说，如果他有他，至于有他这样在现在的困惑吗？</w:t>
      </w:r>
    </w:p>
    <w:p w14:paraId="37F1FF7D">
      <w:r>
        <w:t>芽芽(01:23:39): 哦。嗯，我我好像能够理解一点，就是他其实没有做一些行为来。满足自己的欲望，跟野心就没匹配上。</w:t>
      </w:r>
    </w:p>
    <w:p w14:paraId="578F07DB">
      <w:r>
        <w:t>孙旻舟(01:23:51): 哦，为什么没有配上？唉，这是应该是一个挺自然的东西，是不是，对吧，书店啊什么到处都有，我小时候，呃，你知道就是我我我语文特别好，语文特别好，我从来不看语文书，我觉得语文书太太无聊了，所以我看各种各样的奇怪的书。</w:t>
      </w:r>
    </w:p>
    <w:p w14:paraId="2F67732A">
      <w:r>
        <w:t>芽芽(01:23:57): 嗯嗯。</w:t>
      </w:r>
    </w:p>
    <w:p w14:paraId="32B9973F">
      <w:r>
        <w:t>孙旻舟(01:24:12): 就是语文书满足不了，我能满足我的书多了。</w:t>
      </w:r>
    </w:p>
    <w:p w14:paraId="7D51E4DC">
      <w:r>
        <w:t>芽芽(01:24:16): 安于现状，然后求稳。</w:t>
      </w:r>
    </w:p>
    <w:p w14:paraId="2C1A1FCE">
      <w:r>
        <w:t>孙旻舟(01:24:21): 别别别别说安于现状，这这这个就评价了啊，评价了，就是你看你跟他就是咱们说的时候他有这个意识吗？</w:t>
      </w:r>
    </w:p>
    <w:p w14:paraId="3D5A01C6">
      <w:r>
        <w:t>芽芽(01:24:23): 哦。嗯哦哦。</w:t>
      </w:r>
    </w:p>
    <w:p w14:paraId="7FEA07C4">
      <w:r>
        <w:t>孙旻舟(01:24:32): 唉，这个太简单了，我我看他，那我要不看看爱因斯坦写过什么书，我要不看看，就是符合你年龄的科，科技的就是科普的书，是不是多的海了去了。</w:t>
      </w:r>
    </w:p>
    <w:p w14:paraId="028C4F45">
      <w:r>
        <w:t>芽芽(01:24:32): 没有。</w:t>
      </w:r>
    </w:p>
    <w:p w14:paraId="4810DEEB">
      <w:r>
        <w:t>孙旻舟(01:24:44): 甚至有很多书，他会走到校园里边去推销的，对不对？看上去他好像没有探索这个东西。</w:t>
      </w:r>
    </w:p>
    <w:p w14:paraId="66B8BA42">
      <w:r>
        <w:t>孙旻舟(01:24:52): 这可能是为什么？是谁说的，在舒适区里边没有探索啊，我们就没有探索是事实，在舒适区里边把那个划掉，那是评价，除除非除非他确定，唉，他没有想到过，没有人带领过。</w:t>
      </w:r>
    </w:p>
    <w:p w14:paraId="56A3F741">
      <w:r>
        <w:t>芽芽(01:25:05): 他没有想到是不是嗯？没有想到有这个路径&lt;笑声&gt;嗯。</w:t>
      </w:r>
    </w:p>
    <w:p w14:paraId="5601BD69">
      <w:r>
        <w:t>孙旻舟(01:25:13): 没有人培养过一个是没有人培养过，没有人鼓励过，没有人想到过你们有没有，就是没有人鼓励过你，你都不知道要去可以通，通过一个什么来达到自己的一个需求，自己想学的东西。</w:t>
      </w:r>
    </w:p>
    <w:p w14:paraId="507A759F">
      <w:r>
        <w:t>芽芽(01:25:28): 有。就可能我都不知道有这条路，我可能都没想那么多，在懵懂的时候。</w:t>
      </w:r>
    </w:p>
    <w:p w14:paraId="1B0724E5">
      <w:r>
        <w:t>孙旻舟(01:25:28): 对不对，包括唉，是是不是咱们现在学的很多东西，如果我没有让你们以这种方式去思考，你甚至不知道，但是你思考了发现哦，原来还可以这么想问题。</w:t>
      </w:r>
    </w:p>
    <w:p w14:paraId="5869643B">
      <w:r>
        <w:t>芽芽(01:25:41): 嗯。</w:t>
      </w:r>
    </w:p>
    <w:p w14:paraId="75305179">
      <w:r>
        <w:t>孙旻舟(01:25:42): 原来还有这样一条路。</w:t>
      </w:r>
    </w:p>
    <w:p w14:paraId="02EB8797">
      <w:r>
        <w:t>芽芽(01:25:44): 是的。</w:t>
      </w:r>
    </w:p>
    <w:p w14:paraId="34422BBD">
      <w:r>
        <w:t>孙旻舟(01:25:45): 是不是这说明从这个这个侧面我还没有跟他聊到这么说明什么？他父母虽然说没有像很传统那种家庭，很严格的同时也没有专注对他的认知拓展的培养。</w:t>
      </w:r>
    </w:p>
    <w:p w14:paraId="4D55CD17">
      <w:r>
        <w:t>孙旻舟(01:25:59): 他只是聪明。对吧，这就是什么？就是当我们去看聪明的时候，是要分好几种层次去看的，他这个就是典型的，拿我们中国传统的方式来说，聪明有余，智慧不足。</w:t>
      </w:r>
    </w:p>
    <w:p w14:paraId="3FFCAA28">
      <w:r>
        <w:t>孙旻舟(01:26:15): 这个是典型的聪明与智慧不足。他需要的什么拓展认知？</w:t>
      </w:r>
    </w:p>
    <w:p w14:paraId="20C6E8F0">
      <w:r>
        <w:t>孙旻舟(01:26:23): 对吧啊，这他需要的是拓展认知，所以说呢，了解自己，首先我们刚才说这种东西了解你，你聪明有余，智慧不足，你当然这话最好在咨询中不要说了，但是那我要问你，如果让你合理的很舒服的表达出来，他智慧不足，我们需要拓展这个智慧的深度和宽度，你该怎么说？</w:t>
      </w:r>
    </w:p>
    <w:p w14:paraId="4E847741">
      <w:r>
        <w:t>芽芽(01:26:46): 或许可以尝试别的路径。别的方法。嗯嗯。</w:t>
      </w:r>
    </w:p>
    <w:p w14:paraId="44E0A480">
      <w:r>
        <w:t>孙旻舟(01:26:50): 让我们尝试去了解，唉，对，了解不同的东西，对吧，就是你要先回到原点，你的原点是你学的东西，对于你来说太简单的时候。</w:t>
      </w:r>
    </w:p>
    <w:p w14:paraId="6727D84F">
      <w:r>
        <w:t>孙旻舟(01:27:00): 这个东西成为一个社会里边近乎唯一对人价值认可的体系的时候，你无法和这个认同的这个东西的同时，你又不知道如何真正的认可和了解自己的时候，你就一一路走偏了。</w:t>
      </w:r>
    </w:p>
    <w:p w14:paraId="0FA0CDAB">
      <w:r>
        <w:t>孙旻舟(01:27:15): 从小学就开始走偏了，说白了对不对？那这个时候我们回到这，我我当时问了他一个问题，我说就从这个角度来看，你不是说。</w:t>
      </w:r>
    </w:p>
    <w:p w14:paraId="78A9A243">
      <w:r>
        <w:t>孙旻舟(01:27:26): 没有价值，而是说这个社会没有提供一个属于你自己认知中你真正符合你的去了解自己的这种路径。我们现在开始去寻找好不好，而不是在。</w:t>
      </w:r>
    </w:p>
    <w:p w14:paraId="7AAA78AF">
      <w:r>
        <w:t>孙旻舟(01:27:37): 不停的去找工作，拼命的去费自己的情况下去挣这些钱，做这些工作，对吧，在这个时候就是我真的说完这句话之后，他眼睛都亮了。</w:t>
      </w:r>
    </w:p>
    <w:p w14:paraId="58807F1C">
      <w:r>
        <w:t>孙旻舟(01:27:49): 真说他点什么？</w:t>
      </w:r>
    </w:p>
    <w:p w14:paraId="46878FC6">
      <w:r>
        <w:t>芽芽(01:27:53): 嗯，明白。</w:t>
      </w:r>
    </w:p>
    <w:p w14:paraId="30F7F726">
      <w:r>
        <w:t>孙旻舟(01:27:54): 然后甚，唉，甚至自我认可那个话题都不用讨论了，它就自然而然形成了啊，都没有讨论的必要了，甚至是不是你看这因果关系就出来了，看上去对我们是要达到他自我认可的目的，但是自我认可目的不靠，不是靠讨论这个来的。</w:t>
      </w:r>
    </w:p>
    <w:p w14:paraId="18B89187">
      <w:r>
        <w:t>芽芽(01:28:00): 对嗯。</w:t>
      </w:r>
    </w:p>
    <w:p w14:paraId="0D1B6361">
      <w:r>
        <w:t>孙旻舟(01:28:11): 是要把前面那个东西他从来他他他说他说他说没有人这么跟他说过话，而这个东西确实说中了他内心，他一直觉得好像是这样，但是他不确定，他也不知道他不知道该怎么办。</w:t>
      </w:r>
    </w:p>
    <w:p w14:paraId="51C63CFC">
      <w:r>
        <w:t>孙旻舟(01:28:25): 他就卡在这儿一卡卡了二十年。</w:t>
      </w:r>
    </w:p>
    <w:p w14:paraId="6F667C0E">
      <w:r>
        <w:t>孙旻舟(01:28:29): Ok. 嗯，明白了吧，来我看看大家写的啊，嗯，培养人际沟通能力，你你想他工作那么多，做那么好的人际沟通能力能差吗？</w:t>
      </w:r>
    </w:p>
    <w:p w14:paraId="482DEDA2">
      <w:r>
        <w:t>芽芽(01:28:29): 好的，明白了。</w:t>
      </w:r>
    </w:p>
    <w:p w14:paraId="4F8F7C7B">
      <w:r>
        <w:t>孙旻舟(01:28:42): 不差是不是啊，但是他有一些问题了，这这个确确实是有一些问题，但问题他不是最急的那个啊，不是那么着急，嗯嗯。了解自己，表达自己，认可自己，唉！唉，郭老师瞄定自我定位啊，回到最开始的地方。对。哎，所，所以这个就是典型的聪明与智慧不足导致的，就是看上去非常奇怪的一些地方啊，但但实际上实际上的这个这个问题，嗯，它拖的挺久啊，它那个劲挺大，很难搂住啊，就是抓搂搂着它挺难的，但是呢，你一旦抓住摸着那个脉门以后往这一放，唉，你的注意力往这一放，它立刻就停了。他整个那个就是往前汹涌奔奔跑的那个东西就一下就停住了啊，那卡点在哪儿？他从二十几岁的，呃，他从小的时候，对吧，就是我们先想社会上来说，尤其是在这种我我们长大的时候，上学的时候，对于一个孩子最大认可的价值体系无外乎就是学校了，对不对？而那个东西得出来的结论对于他来说太浅了，虽然说他从成绩上从别人的赞许上是得到了认可，而从他对他学习的东西上来说，他是。看这个东西太简单了，他不觉得这个东西能做这么简单的东西就值得认可，而自己的价值需要被认可，要找到自我价值，又是每个健康的心理的一个起点。</w:t>
      </w:r>
    </w:p>
    <w:p w14:paraId="38492717">
      <w:r>
        <w:t>孙旻舟(01:30:49): 这个起点在他的世界中有，且只有这个学校成绩，家长和老师的这些认可之后，他就不知道该怎么办了，他没有别的方式。然后呢，他身边的家长也好，老师也好，成年人也没有看出来这个东西，对不对？一般你家长说孩子学习成绩特别好，就不操心了嘛，对吧，他没有他这个东西，他也很难表达出来，他也没有被引导去拓展他所学的东西，或者一些知识，很多层面的深度。啊，他又没有被拓展出来，这些东西他自己也没有想到，所以说虽然说嗯，他很聪明啊，他学学这些东西非常的聪明，但是他就自我探索这一块，他是完全不行的。他根本就他没有想到他也没有这么去做，所以说他不断在叠加自己的学历高度的时候，他又从人际关系中不断的去通过这种为别人付出去获得价值。而你想这种他无条件，他就是真的快到无条件的那种疯狂的付出为别人的时候，一般情况下你不都得。这个人品不好的人才这么受着的嘛，对吧，你人品上什么没有问题的，或者怎么样，他不会让你，他也不会和你这种啊，特别付出的人走太近，大家这这个这个道理大家能明白吗？</w:t>
      </w:r>
    </w:p>
    <w:p w14:paraId="248E71CB">
      <w:r>
        <w:t>孙旻舟(01:32:13): 所以他需要去拓展自己，超越书本，上课本上学习知识的认知，他需要拓展这个东西。他需要知道，除了通过这种非常具体的东西来实现所谓的自我价值之外，什么叫真正的自我价值？他需要学学这个东西，但是你首先要最重要的是锚定的那个点，就郭老师刚才说的那个锚定，他那个点是一定要知道，就是他的自我价值偏是偏在了一个误解上了。从小开始就是那个东西，它不是，其实本身也不是，但是他给了我们太多的假象，他可以确定的自我价值。如果一个人学习，他不是这么聪明，然后他努努力，然后确实他的付出和努力，最后得到的东西成成正比。唉，大家一一认可他挺好的，唉，他这个自我价值在这儿得到了满足，但是他的自我价值的探索和发现他不走寻常路啊，他是另外一回事儿。</w:t>
      </w:r>
    </w:p>
    <w:p w14:paraId="6D0FC596">
      <w:r>
        <w:t>孙旻舟(01:33:11): 所以说这个人他他的能力，他方方面面我他不是有特别特别多的了解他方方面面很多能力非常非常的强，是强迫一般人的，所以他通过这个，因为他一急一焦虑经历的这些事情，导致他焦虑情绪很强，他很难稳住，现在要把它稳住以后呢，让他真正的看到自己去探索自己的时候，这个就好多了啊，但是呢，就是说他前面那几次咨询，他一直就是有点像那个王源一开始说的就是不断的说，不断的说那种，我这说打断一下，慢点讲，然后这样，然后。就是发现这个问题以后这个事情一下就搂住了，他整个就是我把刚才就是这个东西总结完以后跟他说了以后这个咨询前后人都变了，他一下子说说中了那个真正的核心了，那这个时候他就可以跟着我慢慢往前走了。</w:t>
      </w:r>
    </w:p>
    <w:p w14:paraId="20EBB64B">
      <w:r>
        <w:t>孙旻舟(01:33:58): 明白了吧啊，这是这个这个这个咨询他非常不一样的地方，但是整个这个过程这样子大家觉得你在思考这个案例的过程。你脑子是经历了什么？你自己内心经历了什么？</w:t>
      </w:r>
    </w:p>
    <w:p w14:paraId="279E82D1">
      <w:r>
        <w:t>孙旻舟(01:34:36): 谁想说一说？来我看看啊！提哪。</w:t>
      </w:r>
    </w:p>
    <w:p w14:paraId="3A7EA0AC">
      <w:r>
        <w:t>Tina柳(01:34:50): 啊在的老师？</w:t>
      </w:r>
    </w:p>
    <w:p w14:paraId="10321A7E">
      <w:r>
        <w:t>孙旻舟(01:34:52): 你觉得在咱们在顺这个整个案例里头的东西的时候，这个重点 5 个小时吧，5 个小时左右的重点就这么点儿，就找着问题。你觉得你在顺这个整个这个案例的信息逻辑的时候，你自己内心的思考经历了什么？</w:t>
      </w:r>
    </w:p>
    <w:p w14:paraId="02B2582C">
      <w:r>
        <w:t>Tina柳(01:35:12): 就就说按照这个案例来说是吧，我我刚刚是想着讲完之后我我就自己想了一下。就呃，突然想到了，就是自我价值的体现是因人而异的，所以我也是比较应该是之前没想到的。好像就我们，我们长就常态的想，就是说一般的你呃，你在工作上啊，然后学习上啊，呃，你优秀了就自我价值会体现了。</w:t>
      </w:r>
    </w:p>
    <w:p w14:paraId="7D28AA98">
      <w:r>
        <w:t>孙旻舟(01:35:39): 对。</w:t>
      </w:r>
    </w:p>
    <w:p w14:paraId="48A61279">
      <w:r>
        <w:t>孙旻舟(01:35:54): 嗯，那所以说你看这个是一个特别不一样的例子，对不对，你要说我这这些年就是这个绝对算是一个很特殊的特点啊，这个特点非常的特殊，那。遇到这种情况就是说你怎么帮助你自己在咨询里头去听到这些信息的时候，你不被，就是我们纪要有常识，你看看到我这里边用了很多的常识推理吗？</w:t>
      </w:r>
    </w:p>
    <w:p w14:paraId="3BF2C2A6">
      <w:r>
        <w:t>Tina柳(01:36:22): 嗯。</w:t>
      </w:r>
    </w:p>
    <w:p w14:paraId="09D7686D">
      <w:r>
        <w:t>孙旻舟(01:36:23): 对吧，没少用是不是又不受常，就是既要有常识的推理，又不受固有思念观念的影响，怎么做到这一点？</w:t>
      </w:r>
    </w:p>
    <w:p w14:paraId="57BA2622">
      <w:r>
        <w:t>Tina柳(01:36:27): 对。嗯嗯嗯。还是要有自己的想法。</w:t>
      </w:r>
    </w:p>
    <w:p w14:paraId="48FC14A5">
      <w:r>
        <w:t>孙旻舟(01:36:45): 嗯，你要在你的自己，这个是个总结，这个总结我不接受啊&lt;笑声&gt;。</w:t>
      </w:r>
    </w:p>
    <w:p w14:paraId="1FE650EB">
      <w:r>
        <w:t>Tina柳(01:36:45): 越。&lt;笑声&gt;在自己的那些呃，自己的认知里边去不断的调整的应该。</w:t>
      </w:r>
    </w:p>
    <w:p w14:paraId="60E5CCEE">
      <w:r>
        <w:t>孙旻舟(01:36:55): 嗯，你要在你的自己，这个是个总结，这个总结我不接受啊&lt;笑声&gt;。你怎么调整？你现在能说出来吗？</w:t>
      </w:r>
    </w:p>
    <w:p w14:paraId="223760E3">
      <w:r>
        <w:t>Tina柳(01:36:57): 嗯，就是嗯，以前我是会跟着那个来访的那个呃叙述，然后就跟着他跑一件事，就他他还没跑完，然后我没在跑的当中，我就给他多加了。然后现在就是说你，呃，学了那些理论的话，就是说，呃，他在讲这个，呃，总是循环讲他的东西，然后就就有一个焦虑在，然后就寻就焦虑，一般就是他的价值。</w:t>
      </w:r>
    </w:p>
    <w:p w14:paraId="4428C399">
      <w:r>
        <w:t>Tina柳(01:37:34): 呃，他的价值感，然后就去找他的价值感的锚点在哪里？</w:t>
      </w:r>
    </w:p>
    <w:p w14:paraId="36D5A2BB">
      <w:r>
        <w:t>孙旻舟(01:37:41): 然后你在找的这个过程中，如果说但那这个这个在我的是脑子里边也会出现，不断的会出现过往的经验经验来讲，它有这个，有可能是这个经验来讲，有可能是这个，对吧，但同时它又不影响我的判断。</w:t>
      </w:r>
    </w:p>
    <w:p w14:paraId="2AE0452F">
      <w:r>
        <w:t>Tina柳(01:37:56): 嗯。</w:t>
      </w:r>
    </w:p>
    <w:p w14:paraId="3CA01CB2">
      <w:r>
        <w:t>孙旻舟(01:38:01): 纪要通过你，因为你有你尤其经验比较多的时候，这些经验非常非常管用的，但经验也会给你害坏事儿，对吧？唉，经验来讲，一般是这个的，他就不是，然后整个人都懵了，所以如何呢？技能吸取就是从经验中汲取。汲取这种智慧啊，来放在这个一个案例里边去分析，同时又不受他影响。</w:t>
      </w:r>
    </w:p>
    <w:p w14:paraId="181C5EDF">
      <w:r>
        <w:t>Tina柳(01:38:32): 1 万跟那个？来访提问，然后不断的矫正。</w:t>
      </w:r>
    </w:p>
    <w:p w14:paraId="58923822">
      <w:r>
        <w:t>孙旻舟(01:38:39): 不断的唉，不断的矫正，而且注意力放在他身上，而不是自己的经验身上，你所有的经验是为他服务的。</w:t>
      </w:r>
    </w:p>
    <w:p w14:paraId="00C7C657">
      <w:r>
        <w:t>Tina柳(01:38:44): 1 万跟那个？来访提问，然后不断的矫正。</w:t>
      </w:r>
    </w:p>
    <w:p w14:paraId="01E4667B">
      <w:r>
        <w:t>孙旻舟(01:38:47): 对吧，咨询就怕唉，我经验是这样的，你就得这样啊，你不然的话你就扭扭住了好多人，就是你不是故意的，但是呢就是这是习惯，这是我们的一个天生的，如果你不经过训练，就是这样的一个习惯，所以说你不断的经过训练以后，你越来越就像这何梅说带着常识清空自己，嗯，就这样的慢慢练哈，慢慢练，我给你们开个头，把这个东西练出来怎么着得七八年，但是一一开始就是你们起步已经比一般人高很多了啊，很好，很好。</w:t>
      </w:r>
    </w:p>
    <w:p w14:paraId="5614CC09">
      <w:r>
        <w:t>孙旻舟(01:39:20): 还有谁想想说一下？3 分甜的兔兔好久没有点你名了。在加班哇，你们都都在加班，好辛苦！李琳。</w:t>
      </w:r>
    </w:p>
    <w:p w14:paraId="0D123434">
      <w:r>
        <w:t>李琳(01:39:41): 老师我在。</w:t>
      </w:r>
    </w:p>
    <w:p w14:paraId="0554A073">
      <w:r>
        <w:t>孙旻舟(01:39:43): 你刚才经历了什么？就是咱们讲这个脑子里面就是你，你去想一下你的思维过程。</w:t>
      </w:r>
    </w:p>
    <w:p w14:paraId="3817211C">
      <w:r>
        <w:t>李琳(01:39:52): 老师我在。想呀，呃，就是在一开始听到案例的时候，呃嗯。我觉得印象最大的就是因为没有接触过，或者说脑子里或者说我的脑子的认知里面也没有说这样的一个因为学习太好而焦虑，或者说嗯，就是他的这样的一个思考方式，所以对于我来说。我有点 get 不到他的这个。对，这就是可能受限于自身的对。</w:t>
      </w:r>
    </w:p>
    <w:p w14:paraId="449735E7">
      <w:r>
        <w:t>孙旻舟(01:40:38): Get 不到那个点点，哎，对 get 到那个点点，嗯，唉，那咱们说这个蒙是来自于什么哈？</w:t>
      </w:r>
    </w:p>
    <w:p w14:paraId="34DB3D86">
      <w:r>
        <w:t>李琳(01:40:42): 所以会有点懵。</w:t>
      </w:r>
    </w:p>
    <w:p w14:paraId="39650BB0">
      <w:r>
        <w:t>孙旻舟(01:40:49): 如果啊，如果我这么说，就是说你在一开始就带着评价去听的，你同意我这么说的吗？</w:t>
      </w:r>
    </w:p>
    <w:p w14:paraId="770BA6C5">
      <w:r>
        <w:t>孙旻舟(01:41:01): 你本意上是没有的。</w:t>
      </w:r>
    </w:p>
    <w:p w14:paraId="6ACEF8DE">
      <w:r>
        <w:t>李琳(01:41:03): 得多少有点儿自就是会带着，本意是呃对。</w:t>
      </w:r>
    </w:p>
    <w:p w14:paraId="595AEAFC">
      <w:r>
        <w:t>孙旻舟(01:41:07): 就是你本意上是不想的，对不对啊？但是呢，你看你在听的时候是不是你听到的是这样子的，就是大大家去想，每个人去想，你听到的东西几乎都是这样的，一个学习成绩好的人一定认可自己一个学习成绩好的人一定会。</w:t>
      </w:r>
    </w:p>
    <w:p w14:paraId="0EA1A2FC">
      <w:r>
        <w:t>孙旻舟(01:41:27): 比多多少啊？就是哎，这个东西是我的特长，都是我啊，你看我多厉害是吧，带带着这个成绩好的小光环对，他是有着我们常识上认为的成绩好的那那种小骄傲对不对？</w:t>
      </w:r>
    </w:p>
    <w:p w14:paraId="5EE12074">
      <w:r>
        <w:t>孙旻舟(01:41:42): 我听到的是他成绩好。没了全就是他是每个点每个店的市值，他认为那个简单，他成绩好。</w:t>
      </w:r>
    </w:p>
    <w:p w14:paraId="44BE7FB1">
      <w:r>
        <w:t>孙旻舟(01:41:57): 结束了就就这么简单，是不是成绩好会让一个人觉得嗯，就是带有情感上的自己自我认可上的东西。</w:t>
      </w:r>
    </w:p>
    <w:p w14:paraId="54487103">
      <w:r>
        <w:t>孙旻舟(01:42:08): 就是无论你做哪个案例，都不应该有这个想法，这个就是纯纯的不评价，我们就在这个里面，只看只看一个就是最核心的小事实是什么，他可以考高分结束了。考高分对他意味着什么？大部分情况下我们见到对大家意味着什么？是我我我很骄傲这个东西我说的骄傲不是说那个那个骄傲，是说他他确确实挺认可，然后呢，他会享受这个成绩带来的啊，什么什么东西，然后我们在这里边去想这个人享受吗？</w:t>
      </w:r>
    </w:p>
    <w:p w14:paraId="0BBFADE5">
      <w:r>
        <w:t>李琳(01:42:37): 嗯嗯。</w:t>
      </w:r>
    </w:p>
    <w:p w14:paraId="3BEC3980">
      <w:r>
        <w:t>孙旻舟(01:42:42): 成绩给他带来东西意味着什么？是常规的吗？还是非常规的，所以说我们我一般情况是常规去推论一个东西，然后发现唉，这个东西在他身上没用，那好，我们走下一个，那对他来说意味着什么？所以你听到的全是什么？就是你脑子里首先先听到的是事实。然后再说别的，这样的话你就把它这个东西拆开了。</w:t>
      </w:r>
    </w:p>
    <w:p w14:paraId="317714F4">
      <w:r>
        <w:t>李琳(01:43:13): 哦。哦，所以还是其实会有一些隐形的，自己还是没有注意到的，一些评论在误导自误在扰乱自己。嗯，对，我觉得。</w:t>
      </w:r>
    </w:p>
    <w:p w14:paraId="1BA66E25">
      <w:r>
        <w:t>孙旻舟(01:43:22): 对对对对，你说误导也是没有问题的，但是呢，这个误导它不是说一个对错的问题，因为它太常见了，它太深入人心了，你就是说一个你咨询做的特别的炉火纯青，是要把最最深入人心的那种评价全拿走。</w:t>
      </w:r>
    </w:p>
    <w:p w14:paraId="0E4460E2">
      <w:r>
        <w:t>孙旻舟(01:43:43): 最最深入人心的这种带有评价式的情感性的现象都拿走，你看到的只有一个特就那么一小点的东西，然后你在网上说，唉，这个东西对他来说是什么？那你一下子就就就轻松很多，你不会乱也没有懵对吧。所以说，如果说我们说一个成绩好的人，好的成绩对他来说意味着什么？如果我们换一个这个方向来说。</w:t>
      </w:r>
    </w:p>
    <w:p w14:paraId="11C67286">
      <w:r>
        <w:t>孙旻舟(01:44:09): 你就会哦，成绩好是一个事实，对他意味了来说是情感上的价值上的东西，对不对，对吧，那这个时候再说，唉，你清你你如果说你你你的这个评价性的东西清的比较干净了，然后呢，虽然说，唉，成绩好，对这个人来说意味着一种讽刺。</w:t>
      </w:r>
    </w:p>
    <w:p w14:paraId="216C326E">
      <w:r>
        <w:t>孙旻舟(01:44:30): 意味着一个笑话，意味着一个好像很难接受，虽然说你可能不知道为什么会在这个人身上出现这个东西，但是你不会觉得哦，这个事情过于奇怪。</w:t>
      </w:r>
    </w:p>
    <w:p w14:paraId="50C0186A">
      <w:r>
        <w:t>李琳(01:44:44): 明白。</w:t>
      </w:r>
    </w:p>
    <w:p w14:paraId="60208F85">
      <w:r>
        <w:t>孙旻舟(01:44:47): 明白了吧啊，但如果我们要认为成绩好，必须得自我认可，认为这是一个有价值的事情。如果你要把成绩好和这个东西作为一件一个事实性的东西来看的话，那你一定会蒙圈的。</w:t>
      </w:r>
    </w:p>
    <w:p w14:paraId="10CD1DE5">
      <w:r>
        <w:t>李琳(01:44:52): 嗯嗯。是的。大概理解了。</w:t>
      </w:r>
    </w:p>
    <w:p w14:paraId="489AF609">
      <w:r>
        <w:t>孙旻舟(01:45:05): 对不对啊，所以唉，理解了吧，然后咱咱不断的去就就一定我们就必须这个能力必须得锻炼出来，你做咨询才不会出。他他不会出问题啊，我我我是最近见过咨询师出问题的，就是来通过别的咨询师来找到我的，然后前面有咨询啊，就是因为这个东西没拆开，你不能说他做的不好，他做的挺不错的，但是由于没拆开，在某个地方就就崴了。</w:t>
      </w:r>
    </w:p>
    <w:p w14:paraId="299BB4DE">
      <w:r>
        <w:t>孙旻舟(01:45:35): 一崴就崴大了，那有的时候很小的东西就会出出现挺大的问题。OK 大家锻炼这个能量啊，咱们还有半个小时，是不是嗯，这半个小时干点啥呢？那个今天找的演员是谁呀？啊是你啊嗯 OK 你你的这个案例是是可以录的吗？</w:t>
      </w:r>
    </w:p>
    <w:p w14:paraId="721ABCE7">
      <w:r>
        <w:t>李敏(01:46:04): 可以吧，可以录。</w:t>
      </w:r>
    </w:p>
    <w:p w14:paraId="623F7920">
      <w:r>
        <w:t>孙旻舟(01:46:06): 可以录录个音吧，好吧，我们录个音，然后下节课放好吧，嗯，这样子啊，我给你们提几个要求，第一个听这个内容的时候提就是还是啊，老规矩提这个事情的这个最主要的内容啊，不要尽可能的。</w:t>
      </w:r>
    </w:p>
    <w:p w14:paraId="7E60A342">
      <w:r>
        <w:t>李敏(01:46:11): 好。</w:t>
      </w:r>
    </w:p>
    <w:p w14:paraId="68DCD398">
      <w:r>
        <w:t>孙旻舟(01:46:26): 不要添加自己的评判想法啊，就是就内容本身。第二个就像咱们今天说的，就是你看到这些东西以后你往下推一层，它这些东西意味着什么？最简单的事实是什么，对不对，常识上来讲是什么，我们该怎么去理解这件事。好吧。</w:t>
      </w:r>
    </w:p>
    <w:p w14:paraId="57452407">
      <w:r>
        <w:t>孙旻舟(01:46:46): 那那个呆呆。</w:t>
      </w:r>
    </w:p>
    <w:p w14:paraId="58848A77">
      <w:r>
        <w:t>安肯助教(01:46:50): 在。</w:t>
      </w:r>
    </w:p>
    <w:p w14:paraId="203212F2">
      <w:r>
        <w:t>孙旻舟(01:46:52): 嗯，那个这一段的话就录个音吧，好吧！</w:t>
      </w:r>
    </w:p>
    <w:p w14:paraId="5E5A78FE">
      <w:r>
        <w:t>安肯助教(01:46:56): 呃，我这边没办法直接录音，只能录视频，但是我下载的时候我可以，只要音频就没关系，好好没关系嗯。</w:t>
      </w:r>
    </w:p>
    <w:p w14:paraId="4E8EC4D3">
      <w:r>
        <w:t>孙旻舟(01:47:02): 唉，对，只要音频，因为我们下次放这个，下次放这个就还是我们就是过过一遍这个东西啊，我们到时候过一遍这个东西，嗯，好，可以开始了。</w:t>
      </w:r>
    </w:p>
    <w:p w14:paraId="3BA49608">
      <w:r>
        <w:t>安肯助教(01:47:10): 明白明白嗯！</w:t>
      </w:r>
    </w:p>
    <w:p w14:paraId="2424D683">
      <w:r>
        <w:t>李敏(01:47:13): 嗯。</w:t>
      </w:r>
    </w:p>
    <w:p w14:paraId="43F2421B">
      <w:r>
        <w:t>孙旻舟(01:47:16): 喂，你好，你有什么需要我帮你的吗？今儿想聊点啥？</w:t>
      </w:r>
    </w:p>
    <w:p w14:paraId="47DAB2A0">
      <w:r>
        <w:t>李敏(01:47:21): 嗯，老师，我抑郁 10 年了，嗯，然后吃药一直在吃药就没有停，中间停了之后复发的特别严重，然后自己停了两回，然后就复发的特别严重，当时都起不来床，然后就后来就一直敢吃着药，然后不敢停了。</w:t>
      </w:r>
    </w:p>
    <w:p w14:paraId="6347AFD5">
      <w:r>
        <w:t>孙旻舟(01:47:30): 是吗。一直吃着药，呃，这样子你大概跟我说一下，你从什么时候开始说这个抑郁症第一次诊断，然后你一直在吃什么药好不好，先先跟我说一下这种基这个基本情况。</w:t>
      </w:r>
    </w:p>
    <w:p w14:paraId="5F4C7E17">
      <w:r>
        <w:t>李敏(01:47:41): 对。对，嗯，就是呃，我是什么时候开始就是我生了孩子，孩子得了先天性的心脏病，然后从呃当时孩子很小的时候做心心脏病手术，现在已经做完手术了，现在已经十几岁了，都特别好，现在孩子是 10。</w:t>
      </w:r>
    </w:p>
    <w:p w14:paraId="58D57771">
      <w:r>
        <w:t>孙旻舟(01:48:09): 嗯。</w:t>
      </w:r>
    </w:p>
    <w:p w14:paraId="056B9D78">
      <w:r>
        <w:t>李敏(01:48:16): 呃，14 10 十三四岁了，嗯，然后呃对孩子做完手术了什么的，我就一直陪全职在家，然后吃的药的话就是吃劳拉晚上睡觉的药，然后还要吃那个很常见的那个舍舍曲林。</w:t>
      </w:r>
    </w:p>
    <w:p w14:paraId="7EC68411">
      <w:r>
        <w:t>孙旻舟(01:48:19): 嗯。</w:t>
      </w:r>
    </w:p>
    <w:p w14:paraId="11DAB448">
      <w:r>
        <w:t>李敏(01:48:39): 治嗯，治抑郁的是社区的嗯。</w:t>
      </w:r>
    </w:p>
    <w:p w14:paraId="1F53BC13">
      <w:r>
        <w:t>孙旻舟(01:48:40): 那这个药你是一直是吃的都是同样的量呢？还是说这个量逐渐有增加呢？</w:t>
      </w:r>
    </w:p>
    <w:p w14:paraId="2EC7EA85">
      <w:r>
        <w:t>李敏(01:48:53): 之前刚开始的时候，当时医医生给我调药来着吃，就是最早的一次吃，吃了给我调药，然后变多增加了，增加了，后来稳定了，我觉得我也好了，然后后来又减减药减药，最后我自己都没找医生，我自己停了。</w:t>
      </w:r>
    </w:p>
    <w:p w14:paraId="4330BC18">
      <w:r>
        <w:t>孙旻舟(01:49:12): 你自己停了，然后你停了以后就是能够持续一段时间还是停了以后，你觉得这个这个状态有反复啊？</w:t>
      </w:r>
    </w:p>
    <w:p w14:paraId="58BABC66">
      <w:r>
        <w:t>李敏(01:49:13): 嗯。嗯，就是嗯，停了一段时间感觉好多了，就是当时也是好多了，然后才停的嘛，然后过了过了一段时间就是因为工作上的事儿就感觉压力特别大，然后我就。</w:t>
      </w:r>
    </w:p>
    <w:p w14:paraId="6DD36928">
      <w:r>
        <w:t>孙旻舟(01:49:30): 嗯。嗯。</w:t>
      </w:r>
    </w:p>
    <w:p w14:paraId="7689FFED">
      <w:r>
        <w:t>李敏(01:49:37): 就是又复发了，又工作不了了。</w:t>
      </w:r>
    </w:p>
    <w:p w14:paraId="3BE31D3A">
      <w:r>
        <w:t>孙旻舟(01:49:41): 嗯，你做什么工作的，介意跟我说一下吗？</w:t>
      </w:r>
    </w:p>
    <w:p w14:paraId="21F88A7C">
      <w:r>
        <w:t>李敏(01:49:46): 嗯，之前就是呃，呃，后来也没，就是有了孩子，因为孩子生病了之后我就没怎么工作，我就做那种志愿者工作啊，就是当天结算的那种，就是每天都按日薪结算的那种工作，嗯。</w:t>
      </w:r>
    </w:p>
    <w:p w14:paraId="075EAF50">
      <w:r>
        <w:t>李敏(01:50:07): 嗯，现在现在我是做那种就是嗯，就是给，就是就算是在医院里给患者做指引呀，或者是怎么样的这种呃，志愿者，嗯，嗯。</w:t>
      </w:r>
    </w:p>
    <w:p w14:paraId="44B32A74">
      <w:r>
        <w:t>孙旻舟(01:50:19): 这种工作嗯，你介意跟我介绍一下，就是说你家里边的情况，你丈夫啊什么就是你们之间的夫妻关系这些东西吗？</w:t>
      </w:r>
    </w:p>
    <w:p w14:paraId="7C35FABB">
      <w:r>
        <w:t>李敏(01:50:31): 都挺好的，但是我我我那个我丈夫挺挺照顾我的，就是这么多年来都还可以，但是之前出现过，就是在我找您的前。差不多，嗯，前半年前吧，我们出现过这种大的争吵，我当时又看医生了，医生说我就有点有可能转躁，嗯，本来是抑郁嘛，然后医生说有可能转躁，当时那段时间我为什么要去医院，是因为我经常跟我丈夫吵架，尤其是到晚上的时候，我就会不断的跟他吵架。</w:t>
      </w:r>
    </w:p>
    <w:p w14:paraId="0E3006D2">
      <w:r>
        <w:t>李敏(01:51:11): 他们都有点，甚至都很严重，都闹闹到离婚了，但是其实我的家庭还挺幸福的，然后从就是我们家也是拆迁了，然后经济上面也挺好的，这十几年来也没怎么工作过，就是工作也是为了找个事儿干。</w:t>
      </w:r>
    </w:p>
    <w:p w14:paraId="245C74E6">
      <w:r>
        <w:t>李敏(01:51:29): 嗯，对，然后嗯对，就是还挺好的，反正我丈夫也挺挺好的，嗯，孩子也特别听话，对孩子我也挺管对，管孩子的，嗯，然后老人这边也不管我们，我们就单单独住嘛，嗯。</w:t>
      </w:r>
    </w:p>
    <w:p w14:paraId="6B4D60AE">
      <w:r>
        <w:t>孙旻舟(01:51:50): 嗯嗯嗯，我可以这么说吗？就是嗯，孩子出生的时候虽然说有这个先天性心脏病，但是呢，咱手术也挺成功，就是呃孩子愈后啊，什么状态都很好，无论说从他的身体性格来说，方方面面还挺不错的，我这么说可以吗？啊，就是唉，你说的丈夫你丈夫也是，嗯，虽然说你刚才咱们争吵一会儿再说啊，你现在这个虽然说有一些争吵，但整体来说你对这个夫妻关系啊，家庭状态还是比较满意，算是不错的。</w:t>
      </w:r>
    </w:p>
    <w:p w14:paraId="4F12B6A3">
      <w:r>
        <w:t>李敏(01:51:51): 嗯嗯。</w:t>
      </w:r>
    </w:p>
    <w:p w14:paraId="1D50D0A8">
      <w:r>
        <w:t>李敏(01:52:08): 嗯，对。</w:t>
      </w:r>
    </w:p>
    <w:p w14:paraId="0B9714C5">
      <w:r>
        <w:t>李敏(01:52:24): 是啊，是，其实我挺幸福的，对别人也这么说我嗯。</w:t>
      </w:r>
    </w:p>
    <w:p w14:paraId="79262F1F">
      <w:r>
        <w:t>孙旻舟(01:52:25): 可以这么说。认识这么说吗？咱咱们不下这个结论好不好，不下这个结论，既然呢，嗯，你有这个心理上的困扰，那就肯定是说他。不一定是这个表面上说的幸福和不幸福，肯定是有一些东西对于你来说是需要去解答的，不然的话咱也不至于经历这么一遭，你说呢？</w:t>
      </w:r>
    </w:p>
    <w:p w14:paraId="05E7415A">
      <w:r>
        <w:t>李敏(01:52:51): 对对，特别对我严重的时候真的特别难受，连床都下不了，甚至睁眼都费劲，每天都睡觉，嗯。</w:t>
      </w:r>
    </w:p>
    <w:p w14:paraId="7B0A99B3">
      <w:r>
        <w:t>孙旻舟(01:52:52): 是吧。嗯，对，这个呃，你介意跟我稍微说一下，你刚才说就是有一段时间跟你丈夫争吵的比较比较多，是为什么是有什么特别的原因，还是怎么回事？</w:t>
      </w:r>
    </w:p>
    <w:p w14:paraId="75C9FC17">
      <w:r>
        <w:t>李敏(01:53:16): 就是很小的事情，嗯，那段时间呃，我特别爱花钱，特别爱买东西，然后就会比如买耳机我就会买三四个。</w:t>
      </w:r>
    </w:p>
    <w:p w14:paraId="3E3FD49D">
      <w:r>
        <w:t>孙旻舟(01:53:18): 嗯，你说。</w:t>
      </w:r>
    </w:p>
    <w:p w14:paraId="7325C25B">
      <w:r>
        <w:t>李敏(01:53:30): 嗯，放在家里，有的快递也好像买好多个，然后就不拆，我就放在那儿，就特别愿意买东西，家里的橱柜也买了一套，新的也也是那时候换的，然后后来也家里的一些很多东西我都都买了，新的我都放在那儿，我就没有力量，没有没有力气去收拾，就是这些他觉得我很乱，然后当时我们还商量出来，嗯，当时我们还商量出来去做那个，就找了一个那个。</w:t>
      </w:r>
    </w:p>
    <w:p w14:paraId="735A0E22">
      <w:r>
        <w:t>孙旻舟(01:53:53): 然后就像。嗯。</w:t>
      </w:r>
    </w:p>
    <w:p w14:paraId="5D9E217B">
      <w:r>
        <w:t>李敏(01:54:02): 那叫什么收纳师来我们家帮我们做了一次收纳呢？嗯。</w:t>
      </w:r>
    </w:p>
    <w:p w14:paraId="5C7642C6">
      <w:r>
        <w:t>孙旻舟(01:54:08): 嗯，收纳的怎么样啊？满意吗？嗯，那你们俩的吵架是因为这个原因吗？还是有，就是只是因为这个快递啊，这些事呢，还是有其他的原因呢？</w:t>
      </w:r>
    </w:p>
    <w:p w14:paraId="7477E729">
      <w:r>
        <w:t>李敏(01:54:10): 就很干净嗯，对，很好！嗯，就这个事是就我买东西的，这个事是有一个，然后对，还有就是一些生活所上的琐事吧，具体我也不知道。</w:t>
      </w:r>
    </w:p>
    <w:p w14:paraId="476308EF">
      <w:r>
        <w:t>孙旻舟(01:54:31): 嗯。</w:t>
      </w:r>
    </w:p>
    <w:p w14:paraId="576FC8CB">
      <w:r>
        <w:t>孙旻舟(01:54:37): 嗯，就是可能你记不太清楚了，但是都是一些鸡毛蒜皮的小事，是不是？嗯，那个你看你刚才说就是你们吵架基本都是在晚上。</w:t>
      </w:r>
    </w:p>
    <w:p w14:paraId="776897C6">
      <w:r>
        <w:t>李敏(01:54:39): 嗯。对。嗯。对，就是。</w:t>
      </w:r>
    </w:p>
    <w:p w14:paraId="1C58C72F">
      <w:r>
        <w:t>孙旻舟(01:54:47): 嗯，是因为晚上你俩能见着面，还是到了晚上，你好像就脾气越来越不好。你会觉得好像就是那个劲上来了？</w:t>
      </w:r>
    </w:p>
    <w:p w14:paraId="4DEC3278">
      <w:r>
        <w:t>李敏(01:54:54): 就是，就是到晚上的时候我的情绪就不好，因为我们两个都不工作，嗯。</w:t>
      </w:r>
    </w:p>
    <w:p w14:paraId="3C79554A">
      <w:r>
        <w:t>孙旻舟(01:55:01): 嗯，是因为晚上你俩能见着面，还是到了晚上，你好像就脾气越来越不好，你会觉得好像就是那个劲上来了啊，你们两个都是就是说咱咱咱那个家底儿挺挺不错的，不不不至于像别人去那么辛苦的工作，咱也能有很好的生活，是这样吧？</w:t>
      </w:r>
    </w:p>
    <w:p w14:paraId="5CDFBA0C">
      <w:r>
        <w:t>李敏(01:55:11): 对，是我老公他有自己的爱好，他虽然不工作，但是他自己种点这个呀，弄点那个他就很，就是他自己很有事干，但是我就。</w:t>
      </w:r>
    </w:p>
    <w:p w14:paraId="57E26AFD">
      <w:r>
        <w:t>孙旻舟(01:55:21): 你不是那那你平时干什么呢？</w:t>
      </w:r>
    </w:p>
    <w:p w14:paraId="27B5905A">
      <w:r>
        <w:t>李敏(01:55:23): 是嗯。就是还有孩子嘛，我就有时候照顾一下接送一下孩子，然后呃我平常其实我特别懒，然后我就会睡到中午，然后我下午差不多一一两点以后我才会有点精力，就感觉好像能干点事情了，但是上午的时间基本上我都睡过去了。</w:t>
      </w:r>
    </w:p>
    <w:p w14:paraId="58FBB12F">
      <w:r>
        <w:t>孙旻舟(01:55:37): 哦。嗯嗯。</w:t>
      </w:r>
    </w:p>
    <w:p w14:paraId="038738A9">
      <w:r>
        <w:t>李敏(01:55:48): 对。</w:t>
      </w:r>
    </w:p>
    <w:p w14:paraId="123EDA96">
      <w:r>
        <w:t>孙旻舟(01:55:49): 噢，是这样子的，那你看啊，就是说，嗯，你这这这样咱们说就说这个，嗯，你现在的这个诊断是抑郁症对不对？</w:t>
      </w:r>
    </w:p>
    <w:p w14:paraId="2347F871">
      <w:r>
        <w:t>李敏(01:55:56): 对。对，是的。</w:t>
      </w:r>
    </w:p>
    <w:p w14:paraId="5B2C6E30">
      <w:r>
        <w:t>孙旻舟(01:56:02): 嗯，你自己怎么理解抑郁症啊？你经历了这些年，然后这个感觉这么明显，像你刚才说的特别典型的就在床上都起不来了，就是你怎么理解，就是无论是身体上啊，还是心理上所谓的这个抑郁症，对你来说是个啥？</w:t>
      </w:r>
    </w:p>
    <w:p w14:paraId="60F85202">
      <w:r>
        <w:t>李敏(01:56:18): 就是我总不高兴，总开心不起来，别人都说我挺幸福的，就我就不开心不起来，嗯！</w:t>
      </w:r>
    </w:p>
    <w:p w14:paraId="610B3BEA">
      <w:r>
        <w:t>孙旻舟(01:56:23): 还这么早。那啥叫幸福啊？</w:t>
      </w:r>
    </w:p>
    <w:p w14:paraId="5B138BC9">
      <w:r>
        <w:t>李敏(01:56:31): 就是嗯，又说回来了，就是孩子也挺听话的，老公也对我挺好的，然后家里也没什么事儿，婆婆公公人都挺好的，就是没有事情，嗯。</w:t>
      </w:r>
    </w:p>
    <w:p w14:paraId="1D53F8B2">
      <w:r>
        <w:t>孙旻舟(01:56:42): 嗯。你看你刚才说的所有东西都是。老公是你不？</w:t>
      </w:r>
    </w:p>
    <w:p w14:paraId="5C26B67F">
      <w:r>
        <w:t>李敏(01:56:51): 嗯嗯，不是嗯！</w:t>
      </w:r>
    </w:p>
    <w:p w14:paraId="485DE6D8">
      <w:r>
        <w:t>孙旻舟(01:56:52): 不是吧，孩子是你不也不是你公公婆婆对你很好，也不是你，你觉得对于你来说，什么是开心一点啊，什么叫有兴趣？</w:t>
      </w:r>
    </w:p>
    <w:p w14:paraId="5F15F263">
      <w:r>
        <w:t>李敏(01:57:07): 我嗯，我我没有结婚那会儿我是一个特别努力，特别那个就是吃苦的人，我们家虽然在北京，但是也是通州嘛，当时都是个村儿都啊，还种地呢，我小时候嗯，但是种地我都种的特别好，然后后来去国贸上班了，去国贸那边上班，就是也当时我们领导也很器重我，我也很努力，我也干的特别好，我就觉得那个时候充满了劲儿啊，特特别开心，然后后来就结婚了，结婚了就有孩子，然后就一直都是围围着这个，就是因为孩子生病了嘛。</w:t>
      </w:r>
    </w:p>
    <w:p w14:paraId="48BF8AE5">
      <w:r>
        <w:t>孙旻舟(01:57:26): 是。</w:t>
      </w:r>
    </w:p>
    <w:p w14:paraId="35EA35CB">
      <w:r>
        <w:t>李敏(01:57:50): 中间有好几年啊，折腾这个事儿，然后就一直到现在也没怎么工作，就越来越这样了，嗯。</w:t>
      </w:r>
    </w:p>
    <w:p w14:paraId="416039AD">
      <w:r>
        <w:t>孙旻舟(01:57:59): 那你看你刚才跟我说了一个对比，你婚前和婚后你自己的工作状态呀啊，或者是精神状态的一个对比，对不对？</w:t>
      </w:r>
    </w:p>
    <w:p w14:paraId="3D469AA0">
      <w:r>
        <w:t>孙旻舟(01:58:13): 嗯，但是就是你你现在呢，你说刚才说了也是为了找个事儿，然后呢去做志愿者啊，什么就是咱们抛开一切，不说你自己最希望是什么样子的。</w:t>
      </w:r>
    </w:p>
    <w:p w14:paraId="45CC87C1">
      <w:r>
        <w:t>李敏(01:58:28): 我其实也是希望上班的，嗯，是这样，就是前段时间我不是当这个志愿，最近我就没有上，是因为前段时间。那个我跟我们那个领导有点，我们领导当众就说了，我说我那个活没干，说我最近话多，就是跟我老公吵架那个时间段。</w:t>
      </w:r>
    </w:p>
    <w:p w14:paraId="4ABFAD5A">
      <w:r>
        <w:t>李敏(01:58:53): 嗯，对，就是说我话特别多，跟患者就是话特别多，然后呃没没有干正事儿，然后本来交代我下午完成的任务，我也没有交代完，那不是没有干完，没有干完，他就直接当着所有人的面，我们一块工作人的面就指责我了。对，然后我就我就不干了，我就跟他说我就不干了，我就回家了，但是我也没起冲突，也没跟人家说人家不好什么的，就是不干，后来他们也说有患者投诉我话特别多。</w:t>
      </w:r>
    </w:p>
    <w:p w14:paraId="284AE222">
      <w:r>
        <w:t>孙旻舟(01:59:12): 嗯。嗯。</w:t>
      </w:r>
    </w:p>
    <w:p w14:paraId="1C9CE896">
      <w:r>
        <w:t>李敏(01:59:29): 嗯嗯。</w:t>
      </w:r>
    </w:p>
    <w:p w14:paraId="31027C23">
      <w:r>
        <w:t>孙旻舟(01:59:31): 是啊，OK 你 OK 这样子你工作的一个事情，咱们稍微往后说一说，放着说一说好不好，因为这里边其实内容挺多的，嗯，就是你看你这次来找我咨询你，希望我最能帮到你的是什么？</w:t>
      </w:r>
    </w:p>
    <w:p w14:paraId="0B6FF4FC">
      <w:r>
        <w:t>李敏(01:59:39): 嗯。就是我就是抑郁这个事儿吧，就是总是不开心啊，没什么劲儿，嗯。</w:t>
      </w:r>
    </w:p>
    <w:p w14:paraId="0251EA3F">
      <w:r>
        <w:t>孙旻舟(01:59:52): New PaaS. 好不起来的感觉是不是你介意，我问一下，就看你家庭条件挺殷实的，对不对，就是拆迁嘛，在北京拆迁肯定是嗯，这个底子就很厚了，对不对，就是咱可以靠不不上班没有问题，嗯。</w:t>
      </w:r>
    </w:p>
    <w:p w14:paraId="22E728A8">
      <w:r>
        <w:t>李敏(01:59:57): 对，是的。</w:t>
      </w:r>
    </w:p>
    <w:p w14:paraId="58781F7A">
      <w:r>
        <w:t>李敏(02:00:12): 嗯。</w:t>
      </w:r>
    </w:p>
    <w:p w14:paraId="29916A54">
      <w:r>
        <w:t>孙旻舟(02:00:13): 这个就是说这个是你的，你家里边的还是你丈夫那边的？</w:t>
      </w:r>
    </w:p>
    <w:p w14:paraId="74152F0B">
      <w:r>
        <w:t>李敏(02:00:24): 这个我没有问。&lt;笑声&gt;。</w:t>
      </w:r>
    </w:p>
    <w:p w14:paraId="25EA263B">
      <w:r>
        <w:t>孙旻舟(02:00:26): 是你。啊，这个没有问 OK？知道为什么要问这个吗？</w:t>
      </w:r>
    </w:p>
    <w:p w14:paraId="36F144EE">
      <w:r>
        <w:t>李敏(02:00:32): 话语权啊，就是这个东西嗯。</w:t>
      </w:r>
    </w:p>
    <w:p w14:paraId="0D7A3EC0">
      <w:r>
        <w:t>孙旻舟(02:00:36): 嗯，那这样子啊，我们后面呢，嗯，这样子就是说你看嗯抑郁啊，这个东西怎么从专业上啊，我先给你说个专业，你可以不同意的啊，你可以不同意的，但是呢，呃，医生有没有给你解释过什么是抑郁症啊？</w:t>
      </w:r>
    </w:p>
    <w:p w14:paraId="37B625B7">
      <w:r>
        <w:t>李敏(02:00:55): 嗯嗯。就是说我现在这个状态就是抑郁症，然后我测出来那个。</w:t>
      </w:r>
    </w:p>
    <w:p w14:paraId="17F826D2">
      <w:r>
        <w:t>孙旻舟(02:01:04): 到底是啥？测出那表填一大堆东西是吧，自己到到底是不是抑郁，不知道是不是啊，每天不高兴不不，没这么简单，没这么简单。</w:t>
      </w:r>
    </w:p>
    <w:p w14:paraId="3C04D4B4">
      <w:r>
        <w:t>李敏(02:01:08): 就是每天不高兴。没劲儿干不了嗯！</w:t>
      </w:r>
    </w:p>
    <w:p w14:paraId="6A0B9498">
      <w:r>
        <w:t>孙旻舟(02:01:17): 我给你解释一下好不好，我给你解释一下在心理学里边标准的抑郁症指的是什么，然后你对照自己的情况看。</w:t>
      </w:r>
    </w:p>
    <w:p w14:paraId="38376FEC">
      <w:r>
        <w:t>孙旻舟(02:01:27): 然后我们找到方法去解决这个问题好不好啊，你刚才说的不高兴啊，在抑郁症里边，我们先说这样的抑郁症，第一个绝对不是简单的不高兴。</w:t>
      </w:r>
    </w:p>
    <w:p w14:paraId="701321D4">
      <w:r>
        <w:t>孙旻舟(02:01:39): 啊，它有 9 条标准，就是说，唉是我我我就你填那些表是为了符合那个标准的，不能说你不高兴就抑郁症，那那那是很不负责的，所以说呢。</w:t>
      </w:r>
    </w:p>
    <w:p w14:paraId="71C13C57">
      <w:r>
        <w:t>孙旻舟(02:01:50): 抑郁症其实用了 9 条标准来定义什么是所谓的不高兴，达到了一个什么样的程度？我们说啊，你是一个抑郁的现象啊，他是这么一个逻辑。所以说呢，这个不高兴指的是什么？就是在抑郁症里边有两个特征去描述，不高兴，你必须在诊断中符合其中一个，比如说他诊断有 9 条，对不对？除了这两条特别典型的描述不高兴之外，你如果其他 7 条都中了，这两条没中。</w:t>
      </w:r>
    </w:p>
    <w:p w14:paraId="32C0CD4E">
      <w:r>
        <w:t>孙旻舟(02:02:20): 至少没有达到一条，都不算是抑郁症啊，这两条是什么？第一个呢，就是在过去就是现在来测量是两个星期啊，你也可以说是更长一点时间，标准来说是两个星期。在过去的两个星期里头，大部分时间每天 24 小时里边的绝大部分时间，你是处于心情低落，非常不高兴的一个状态，这是第一点。第二点呢，就是说你对所有的事情失去了兴趣，这个什么叫失去了兴趣呢？就是说第一个是特别。</w:t>
      </w:r>
    </w:p>
    <w:p w14:paraId="359A9C48">
      <w:r>
        <w:t>孙旻舟(02:02:52): 典型的表现你的爱好，就是你不再去你做你喜欢做的事儿了，使你开心快乐的事情提不起你的兴趣，甚至呢，你没有精力去做一些特别呃日常的东西，比如说我们说的很简单，刷牙，洗澡，保持最起码的自身的清洁健康，然后呢收拾自己的东西，你可以乱糟糟的，然后呢，就是对于任何生活中必须的和非必须的，你要做的事情都提不起兴趣，不想做，甚至你觉得非常的累。</w:t>
      </w:r>
    </w:p>
    <w:p w14:paraId="4EC99985">
      <w:r>
        <w:t>李敏(02:03:24): 嗯。</w:t>
      </w:r>
    </w:p>
    <w:p w14:paraId="4A2AD178">
      <w:r>
        <w:t>孙旻舟(02:03:25): 这是所谓的不高兴的最重要的两个，对吧，这符合你的情况吗？</w:t>
      </w:r>
    </w:p>
    <w:p w14:paraId="791FA1D7">
      <w:r>
        <w:t>李敏(02:03:30): 嗯嗯，我就没有兴趣这个事。</w:t>
      </w:r>
    </w:p>
    <w:p w14:paraId="3947B1AB">
      <w:r>
        <w:t>孙旻舟(02:03:35): 噢，对，这个非常常见，对吧啊，你刚才说的东西其实是符合这个的，还有呢，抑郁症里边还有一个就是说我们说的是认知上的一个东西。</w:t>
      </w:r>
    </w:p>
    <w:p w14:paraId="6C526A0C">
      <w:r>
        <w:t>孙旻舟(02:03:45): 认知上什么呢？就是这个记忆力上面容易出现记不住东西，然后和这个注意力上注意力难以集中这两个现象。</w:t>
      </w:r>
    </w:p>
    <w:p w14:paraId="2AAC16FB">
      <w:r>
        <w:t>李敏(02:03:56): 是我之前干活，然后现在再干我就有点不熟了就。</w:t>
      </w:r>
    </w:p>
    <w:p w14:paraId="62985CB9">
      <w:r>
        <w:t>孙旻舟(02:04:01): 唉。对嗯，记忆力这块如果和比以前比起来不一样的话，你你担心你的记忆力吗？</w:t>
      </w:r>
    </w:p>
    <w:p w14:paraId="213C1322">
      <w:r>
        <w:t>李敏(02:04:10): 我觉得可能就是我忘了，我没想嗯。</w:t>
      </w:r>
    </w:p>
    <w:p w14:paraId="0F489C72">
      <w:r>
        <w:t>孙旻舟(02:04:14): 你忘了，唉，对，它是影响的，就是抑郁的心情，它是影响的，我之后可以给你解释为什么会影响，对吧？就是我们大脑里边有个海马体啊，这个地方它专门管记忆的，它受到了影响，但是呢，如果抑郁情绪得到缓解，记忆力是恢复的。然后呢，还有一个呢，就是运动上就是你身体表现上一个叫这个专业的词啊，挺听上去挺那啥的，就是叫这个运动激越和这个运动性迟滞啊，就是说要不然就是比较容易急急躁，就是就像热锅上的蚂蚁，要不然的话就行动比较慢，不想动。</w:t>
      </w:r>
    </w:p>
    <w:p w14:paraId="19C5094E">
      <w:r>
        <w:t>李敏(02:04:31): 嗯。</w:t>
      </w:r>
    </w:p>
    <w:p w14:paraId="6D384471">
      <w:r>
        <w:t>孙旻舟(02:04:51): 啊，我听到你刚才说两者可能都有，包括你那个就是话特别多，特别想说这个东西可能和这个也是有，就是这也属于这一类的。</w:t>
      </w:r>
    </w:p>
    <w:p w14:paraId="4B1A2EDF">
      <w:r>
        <w:t>李敏(02:05:00): 嗯。</w:t>
      </w:r>
    </w:p>
    <w:p w14:paraId="1A6591FC">
      <w:r>
        <w:t>孙旻舟(02:05:02): 对吧。还有呢，就是说这个睡眠的问题，你失眠吗？</w:t>
      </w:r>
    </w:p>
    <w:p w14:paraId="071D9CA0">
      <w:r>
        <w:t>李敏(02:05:10): 对，我吃那个药就很好嗯，对，但是就不是整下就有可能会醒翻译。</w:t>
      </w:r>
    </w:p>
    <w:p w14:paraId="1214E4A8">
      <w:r>
        <w:t>孙旻舟(02:05:12): 吃上药还好，不吃就失眠是不是？哎，对。嗯，但是可以睡着，嗯，但如果说咱要是不吃药的话，就像这种失眠呀，或者嗜睡就睡特别多，要不然就是失眠，要么就是嗜睡，是不是这个有吧？</w:t>
      </w:r>
    </w:p>
    <w:p w14:paraId="3321FD99">
      <w:r>
        <w:t>李敏(02:05:19): 嗯，可以睡得着。嗯，对，就睡得特别多，我不敢不吃药了，现在都。</w:t>
      </w:r>
    </w:p>
    <w:p w14:paraId="5F077CFC">
      <w:r>
        <w:t>孙旻舟(02:05:33): 嗯，对，嗯，还有呢，有一个就是说那个，嗯，就是说对于自己就是有这种自杀的倾向呀，啊，有这种自杀的想法呀，我不知道你有没有这个。</w:t>
      </w:r>
    </w:p>
    <w:p w14:paraId="3C5C46CC">
      <w:r>
        <w:t>李敏(02:05:45): 嗯，有过想法，但是我没有往下想，就是之前想过一下，嗯。</w:t>
      </w:r>
    </w:p>
    <w:p w14:paraId="444570BC">
      <w:r>
        <w:t>孙旻舟(02:05:51): 没有往下，然后最后一个啊，特点也是最重要的一个特点，就是无意义感，非常重的无意义感，我相信你刚才也提到了。嗯。这些特征加起来。心理学里边管它叫做抑郁症。</w:t>
      </w:r>
    </w:p>
    <w:p w14:paraId="0616B817">
      <w:r>
        <w:t>李敏(02:06:05): 嗯。</w:t>
      </w:r>
    </w:p>
    <w:p w14:paraId="0E19A929">
      <w:r>
        <w:t>孙旻舟(02:06:13): 嗯，这个是你现在所经历的啊，这个东西，但是很重要的一点呢，我需要去就是咱们那么多特点，9 个特点，你或多或少都有点。</w:t>
      </w:r>
    </w:p>
    <w:p w14:paraId="7874FC8A">
      <w:r>
        <w:t>孙旻舟(02:06:24): 但是在这 9 个特点里边只有一个呢，我们是要重点重点去讨论的，就是无意义感。那如果我现在问你。</w:t>
      </w:r>
    </w:p>
    <w:p w14:paraId="28F00143">
      <w:r>
        <w:t>孙旻舟(02:06:34): 无意义感这个状态影响你心情吗？</w:t>
      </w:r>
    </w:p>
    <w:p w14:paraId="731CA24B">
      <w:r>
        <w:t>李敏(02:06:37): 嗯，我可能就一直觉得就是这样。只是没什么意义。</w:t>
      </w:r>
    </w:p>
    <w:p w14:paraId="27C3C0B1">
      <w:r>
        <w:t>孙旻舟(02:06:43): 无意义感这个状态影响你心情吗？啊，一直。唉，什么叫一直是婚前也这样，还是婚后也才开始的？</w:t>
      </w:r>
    </w:p>
    <w:p w14:paraId="2D369DB1">
      <w:r>
        <w:t>李敏(02:06:50): 婚前没有，就是得了这个病之后才开始的。</w:t>
      </w:r>
    </w:p>
    <w:p w14:paraId="1FBCD525">
      <w:r>
        <w:t>孙旻舟(02:06:56): 那或者这么说是什么让你开始有无意义感，逐渐把你推向了？抑郁的整个的这一套的状态里头呢？</w:t>
      </w:r>
    </w:p>
    <w:p w14:paraId="4BA88F9D">
      <w:r>
        <w:t>李敏(02:07:13): 就是让我现在想就想到孩子生病。</w:t>
      </w:r>
    </w:p>
    <w:p w14:paraId="3DA71E3A">
      <w:r>
        <w:t>孙旻舟(02:07:17): 孩子生病就是和这个就是。唉，生了孩子以后有关系对不对？嗯。</w:t>
      </w:r>
    </w:p>
    <w:p w14:paraId="17450798">
      <w:r>
        <w:t>李敏(02:07:19): And. 嗯。对，就当时就睡不着了，然后就不好了，嗯。</w:t>
      </w:r>
    </w:p>
    <w:p w14:paraId="18BB9E9B">
      <w:r>
        <w:t>孙旻舟(02:07:27): OK 那你就是说这个感觉哈，就是就整个这种抑郁的感觉，你现在很熟悉，就是感觉你觉得最早来的时候，它是从一个无意义的概念出现的，还是说，唉，就好像生完孩子以后，因为呢，这个产后的抑郁。就是我们说的所谓产后抑郁症，对吧，它是什么呢？就是说我们把它定义为是产后抑郁，是每个人，就是每个女性生完孩子一段时间以后才会，但是因为这个荷尔蒙大量的这种变化，因为就是你生完孩子以后，这个如果没有记错的话，是黄体酮的这个荷尔蒙巨量的这个下降之后，它会非常影响心情，心情的低落，它会让你产生这种无意义感的感受，但是并不代表你真的没有意义，但这个感受它特别影响人。</w:t>
      </w:r>
    </w:p>
    <w:p w14:paraId="5DAE7D8A">
      <w:r>
        <w:t>李敏(02:07:44): 嗯。</w:t>
      </w:r>
    </w:p>
    <w:p w14:paraId="41828B39">
      <w:r>
        <w:t>孙旻舟(02:08:14): 你觉得就是我现在的问题是这样的，你觉得是因为你先觉得人生没有意义了，这个感觉会推动这个无意义感还是呢，你以前没有这种东西，就这个感觉来了以后呢，你被这个感觉严重影响了，你也不知道怎么出来，然后导致了今天你觉得哪个更符合你的情况呢？</w:t>
      </w:r>
    </w:p>
    <w:p w14:paraId="71A106B0">
      <w:r>
        <w:t>李敏(02:08:37): 老师你现在问我，我想不到。</w:t>
      </w:r>
    </w:p>
    <w:p w14:paraId="0D3A3B19">
      <w:r>
        <w:t>孙旻舟(02:08:40): 嗯 OK 行，我们今天就就就到这哈，这个就到这。</w:t>
      </w:r>
    </w:p>
    <w:p w14:paraId="611BF650">
      <w:r>
        <w:t>李敏(02:08:46): 老师我也不知道他这个点。</w:t>
      </w:r>
    </w:p>
    <w:p w14:paraId="2BA6C37B">
      <w:r>
        <w:t>孙旻舟(02:08:49): 唉，这个你看咱们之前讲了很多，就是专业上的东西，没有在练习中太过于表达，这个咨询就上来就是只考专业。</w:t>
      </w:r>
    </w:p>
    <w:p w14:paraId="0BA2597D">
      <w:r>
        <w:t>李敏(02:09:01): 嗯嗯。</w:t>
      </w:r>
    </w:p>
    <w:p w14:paraId="72A2E9B9">
      <w:r>
        <w:t>孙旻舟(02:09:01): 就是你这个这个对于抑郁症的理解，这种东西是不是你思维的一部分？</w:t>
      </w:r>
    </w:p>
    <w:p w14:paraId="5989F3C1">
      <w:r>
        <w:t>孙旻舟(02:09:10): 对吧，因因为你知知道我的思路为什么是这样的吗？这里边信息特别多，这里边信息量超大，就是我我我是没有点，如果说是咨询的话，我我会可能在别的地方先点一下，就是那个吵架的地方，我可能会先解释一下我这考你个问题，他为什么晚上吵架？</w:t>
      </w:r>
    </w:p>
    <w:p w14:paraId="5F616614">
      <w:r>
        <w:t>李敏(02:09:30): 就是感觉身体激素的那个变化。</w:t>
      </w:r>
    </w:p>
    <w:p w14:paraId="246CD5E7">
      <w:r>
        <w:t>孙旻舟(02:09:33): 除了激素，还有呢，讲过很小的一个知识点，在这儿就是我问你们一个问题，你们情绪特别容易失去耐心，是晚上还是什么时候？</w:t>
      </w:r>
    </w:p>
    <w:p w14:paraId="16D6DA62">
      <w:r>
        <w:t>李敏(02:09:39): 就是感觉身体激素的那个变化。我要结束。就是，还是晚上的时候就感觉会比较失控，情绪上。</w:t>
      </w:r>
    </w:p>
    <w:p w14:paraId="6DB20BF9">
      <w:r>
        <w:t>孙旻舟(02:09:53): 晚上容易 emo 对，为什么？</w:t>
      </w:r>
    </w:p>
    <w:p w14:paraId="14D09ADC">
      <w:r>
        <w:t>孙旻舟(02:09:57): 晚上让你 emo 的那些事情白天不打扰你吗？同样的事情，他就指晚上的打扰你白天不打扰吗？</w:t>
      </w:r>
    </w:p>
    <w:p w14:paraId="1A54F1E8">
      <w:r>
        <w:t>李敏(02:10:07): 就是有可能就是白天的事情，但是就可以，白天可能就感觉没有那么严重，到了晚上就严重了。</w:t>
      </w:r>
    </w:p>
    <w:p w14:paraId="6D429D2E">
      <w:r>
        <w:t>孙旻舟(02:10:14): 有有具体的理论解释的，因为你到了晚上没有力气，那个你的前额叶的工作效率降降低了，你首先来说情绪控制变低了。</w:t>
      </w:r>
    </w:p>
    <w:p w14:paraId="43EFDC8D">
      <w:r>
        <w:t>李敏(02:10:24): 嗯。</w:t>
      </w:r>
    </w:p>
    <w:p w14:paraId="2381D083">
      <w:r>
        <w:t>孙旻舟(02:10:26): 一滴了就挂了这个腾一下，这个火就上来了，哎，对，这个就是就是你听到这个的话，如果是我咨询的话就是。</w:t>
      </w:r>
    </w:p>
    <w:p w14:paraId="5B2412E6">
      <w:r>
        <w:t>孙旻舟(02:10:38): 我会先去我我会，我会中间停一下，先去解释这个，我先让他知道晚上吵架这个事情不是特别可怕的一件事，是有原因有道理的。他先了解了这个东西，他晚上相对来说容易急躁的状态就会降下来。啊，这个是特别重要的一件事，然后再回到后面那个就是我会记后面那种，我前面跳过了很多东西啊，跳过了很多东西，就是你知道他为什么抑郁吗？</w:t>
      </w:r>
    </w:p>
    <w:p w14:paraId="07620F10">
      <w:r>
        <w:t>李敏(02:11:04): 嗯嗯。我觉得和其我其实只猜测，但我没有验证，就是我觉得跟他结婚之后的生活方式有关系。</w:t>
      </w:r>
    </w:p>
    <w:p w14:paraId="5E99A58C">
      <w:r>
        <w:t>孙旻舟(02:11:20): 什么关系对我也是这么认为的。</w:t>
      </w:r>
    </w:p>
    <w:p w14:paraId="5A6095D3">
      <w:r>
        <w:t>李敏(02:11:24): 那我我没有问过我这个事儿，因为。可以。</w:t>
      </w:r>
    </w:p>
    <w:p w14:paraId="6E66B32D">
      <w:r>
        <w:t>孙旻舟(02:11:28): 你你看他这个抑郁状态啊，嗯，这里边推理他抑郁状态是出在哪啊？出在了婚后，所以说我问了。</w:t>
      </w:r>
    </w:p>
    <w:p w14:paraId="58B4A184">
      <w:r>
        <w:t>李敏(02:11:38): 在婚后。</w:t>
      </w:r>
    </w:p>
    <w:p w14:paraId="52E4467C">
      <w:r>
        <w:t>孙旻舟(02:11:40): 我我当时是问了一个问题，她自己就是她的丈夫跟她的关系，我这个来推断这是干嘛呢？推你们知道我这个在推推什么吗？在这个时候我已经完成了一个验证，然后我走了。</w:t>
      </w:r>
    </w:p>
    <w:p w14:paraId="06983B86">
      <w:r>
        <w:t>李敏(02:11:52): 嗯。她的。家庭关系和谐成嗯！</w:t>
      </w:r>
    </w:p>
    <w:p w14:paraId="7A803FD8">
      <w:r>
        <w:t>孙旻舟(02:12:02): 嗯。产后抑郁大部分出现在家庭支持系家庭系统支持出问题的时候。嗯，看上去它没有，所以说这块儿跳过，但是这儿用了个专业知识，用了一个理论，但是这个理论没有表现出来，就问了一句，唉，你你跟你丈夫关系怎么样？</w:t>
      </w:r>
    </w:p>
    <w:p w14:paraId="02878B60">
      <w:r>
        <w:t>李敏(02:12:20): 嗯嗯嗯。</w:t>
      </w:r>
    </w:p>
    <w:p w14:paraId="4F3451A0">
      <w:r>
        <w:t>孙旻舟(02:12:21): 知道啊，我主要是看这个知识体系看上去没有问题，整个知识体系非常好，所以说呢，我在最后确定我的最终的判断之前，我需要得到一个特别重要的答案，就是说他是先觉得没有意义才抑郁还是。</w:t>
      </w:r>
    </w:p>
    <w:p w14:paraId="50927D6B">
      <w:r>
        <w:t>李敏(02:12:27): 嗯。嗯嗯嗯。</w:t>
      </w:r>
    </w:p>
    <w:p w14:paraId="44D03479">
      <w:r>
        <w:t>孙旻舟(02:12:39): 由于产后导致的那个感觉，再加上她孩子的问题之后把她给推上去了，这两个是有很大的区别的啊，我现在这么说的话，你们觉得区别在哪？</w:t>
      </w:r>
    </w:p>
    <w:p w14:paraId="7D8E3C70">
      <w:r>
        <w:t>李敏(02:12:56): 一个身体方面的一个就是情，就是情，情绪方面嘛。</w:t>
      </w:r>
    </w:p>
    <w:p w14:paraId="1D0BEBEF">
      <w:r>
        <w:t>孙旻舟(02:13:02): 一个和他性格本身有关，有一个和他长期的自我认识有关，一个是什么，一个是被一下突然来的剧剧烈的这种情绪感受影响之后给搞懵了，出不来了。</w:t>
      </w:r>
    </w:p>
    <w:p w14:paraId="42F182B9">
      <w:r>
        <w:t>李敏(02:13:12): 嗯嗯。</w:t>
      </w:r>
    </w:p>
    <w:p w14:paraId="5155A594">
      <w:r>
        <w:t>孙旻舟(02:13:13): 但是他本质上不怀疑自己，只是这两个东西不一样，它可能结果是一样的，所以这个这个案例最大的可能性是什么？</w:t>
      </w:r>
    </w:p>
    <w:p w14:paraId="5433B261">
      <w:r>
        <w:t>孙旻舟(02:13:23): 这个案例里头最大的可能性是，就是我们都觉得无忧无虑，不愁吃，穿的生活是幸福的，我就告诉你是你过一过你试试。</w:t>
      </w:r>
    </w:p>
    <w:p w14:paraId="6C073731">
      <w:r>
        <w:t>李敏(02:13:32): 嗯。</w:t>
      </w:r>
    </w:p>
    <w:p w14:paraId="4A3A8AD4">
      <w:r>
        <w:t>孙旻舟(02:13:35): 绝对不是抑郁，你就这种人，就这种环境里边抑郁都没有人同情你。就只能觉得是能做。</w:t>
      </w:r>
    </w:p>
    <w:p w14:paraId="34904DCC">
      <w:r>
        <w:t>李敏(02:13:43): 对。对对是的。</w:t>
      </w:r>
    </w:p>
    <w:p w14:paraId="5593F835">
      <w:r>
        <w:t>孙旻舟(02:13:46): 对吧，因为钱是非常重要的东西，没有问题，但是只有钱就有问题了。</w:t>
      </w:r>
    </w:p>
    <w:p w14:paraId="3BDDFA48">
      <w:r>
        <w:t>李敏(02:13:47): 对。</w:t>
      </w:r>
    </w:p>
    <w:p w14:paraId="5AC93BDB">
      <w:r>
        <w:t>孙旻舟(02:13:57): 这个等同于什么啊，就是那个你知道就很多特别有钱的人特别疯嘛，甚至变态你知道，因为能够让我们大部分人获得价值产生啊，比较好的那种自我价值提升的那种感觉的那种事情，在他们那儿都稀松，平常他不需要通过努力。</w:t>
      </w:r>
    </w:p>
    <w:p w14:paraId="35ECF62C">
      <w:r>
        <w:t>李敏(02:14:06): 嗯嗯。</w:t>
      </w:r>
    </w:p>
    <w:p w14:paraId="0BA5E397">
      <w:r>
        <w:t>孙旻舟(02:14:19): 就已经获得了，这个时候他要感受好的话，平常的东西都让他没有办法感受好，他就只能通过那种强刺激，这个时候就是对别人的虐待，伤害就非常多的出现在这种这种人的。</w:t>
      </w:r>
    </w:p>
    <w:p w14:paraId="592CDD81">
      <w:r>
        <w:t>孙旻舟(02:14:34): 这个环境里边，所以说他寻求那个刺激已经不是说我要感觉好自我价值了，而是说这个东西他需要一个扭曲的东西，让他看到一些场景，经历一些事情，让他的身体产生刺激出各种各样的荷尔蒙迸发出来。对吧，但如果他不是这种人。</w:t>
      </w:r>
    </w:p>
    <w:p w14:paraId="141808A6">
      <w:r>
        <w:t>孙旻舟(02:14:53): 然后呢，一般的这种满足又满足不了他的时候就抑郁了，很容易这样子，所以说他就是首先来说这个案例最主要第一点要确定。你的这个抑郁其实不是因为你幸福，你的幸福解决不了抑郁，就所谓的这种样子，其实产生抑郁的一个一个重要的推手，然后我们要去看她的这个产后的这个荷尔蒙和这个孩子的这一块，对她来说产生的影响，以及刚才不是谁说的，围着孩子转的这种，就在这种情况下就推了一把，又容易失去自我，那我们的这个咨询的方向落点应该在哪会帮到她呢？</w:t>
      </w:r>
    </w:p>
    <w:p w14:paraId="69284311">
      <w:r>
        <w:t>李敏(02:15:38): 就是让她找到这种自我的这种。自我价值感。</w:t>
      </w:r>
    </w:p>
    <w:p w14:paraId="1C4EDA32">
      <w:r>
        <w:t>孙旻舟(02:15:45): 找到自我价值感，还是找到他真正愿意去做的东西。</w:t>
      </w:r>
    </w:p>
    <w:p w14:paraId="506C148C">
      <w:r>
        <w:t>李敏(02:15:51): 嗯，就找到了。对。</w:t>
      </w:r>
    </w:p>
    <w:p w14:paraId="5035D3B9">
      <w:r>
        <w:t>孙旻舟(02:15:56): 你你们谁有条件试一下，闲闲半年哈，闲半年啥都不干，自己喜欢的不干不喜欢的不干，反正就闲着，天天都养着你这种就过的衣食无忧的日子，你很快人就颓废了。</w:t>
      </w:r>
    </w:p>
    <w:p w14:paraId="52D0B5CF">
      <w:r>
        <w:t>孙旻舟(02:16:08): 对吧，包括这个身体，你看你知道这个健身对身体，嗯，就很想试试试了就受不了啊，但除非你有自己要做的东西，其实这种生活对自律要求反而更高，有的时候。啊，这这个我们之后再再说，就是你你比如你健身，你健身说啊，除了出汗说啊，运动了，就是你的健身，每一个动作什么，它也是在锻炼大脑，你保证动作的正确，然后这个健身所产生的这个荷尔蒙各种这个大脑中的这种信息素啊，这种东西它都都是对我们身体和大脑的一种锻炼，如就我们是一闲啊，用不着干这个用不着干那个，其实你的大脑很快也会退化。你就是特别累，休息和没有事情做，没事做的那种闲是两种东西，就是你特别累的休息，他其实很多时候是在一种恢复，所以说呢，像这个案例，他特别重要的是，首先来说要把这种所谓的幸福的那种泡泡一定要拿走。</w:t>
      </w:r>
    </w:p>
    <w:p w14:paraId="2B4CD76A">
      <w:r>
        <w:t>李敏(02:16:50): 真是。</w:t>
      </w:r>
    </w:p>
    <w:p w14:paraId="6D18DF1E">
      <w:r>
        <w:t>孙旻舟(02:17:08): 跟那个东西没关系，第二个的话，人的价值，人的感受，他必须要经过体验东西，这个东西可以是任何一个东西，反正你现在条条件好嘛，你学个钢琴啊，出去跑个步啊，出去旅个游就什么都行。</w:t>
      </w:r>
    </w:p>
    <w:p w14:paraId="7BB4FE97">
      <w:r>
        <w:t>李敏(02:17:08): 嗯。嗯。</w:t>
      </w:r>
    </w:p>
    <w:p w14:paraId="29CAFDD8">
      <w:r>
        <w:t>孙旻舟(02:17:22): 因为你看她孩子今年 10 多岁了吧，十二三岁，咱们就说从生孩子到孩子生病，你作为妈妈这种身身这个这个心心态的起伏惊吓。对不对？你们有没有至亲之人进 ICU 是什么感觉？谁受得了？唉呀，那这这个东西真的是，对吧，你经历了这些东西，他的心没有得到安抚，他的变化的生活变化，就是你看之前那么努力那么辛苦，变化这么大，然后一转，他这根本就没适应。</w:t>
      </w:r>
    </w:p>
    <w:p w14:paraId="6A9EFA2E">
      <w:r>
        <w:t>李敏(02:17:33): 嗯。很崩溃嗯。</w:t>
      </w:r>
    </w:p>
    <w:p w14:paraId="74877414">
      <w:r>
        <w:t>李敏(02:17:55): 嗯。好。</w:t>
      </w:r>
    </w:p>
    <w:p w14:paraId="43A64DF8">
      <w:r>
        <w:t>孙旻舟(02:17:55): 根本就没适应过来，其实这这这个这个咨询其实挺简单的，就只要抓住这个点就就这样，然后呢，开始鼓励他，慢慢的就是说对自己再有信心，虽然说我们可以不工作，我们不用担心这个，不用担心那个。我们是找事儿，那找事儿什什么叫找事儿？你去做一个志愿者是找事儿，你做一个真的让你喜欢的东西也是找事儿。你最喜欢的是什么，就开始重新探索自己，你的你跟要跟他说是我们要开始重新探索自己，在这样的一个环境里边，就生活状态里头，对不对，生活条件下去。</w:t>
      </w:r>
    </w:p>
    <w:p w14:paraId="28B61A24">
      <w:r>
        <w:t>孙旻舟(02:18:33): 找到自己，让自己开心的生活，你看她，她老公他喜欢种这个种那个对不对，她自己就是她到底喜欢什么，就是她老公喜欢那个东西，可以在门口挖个地就。</w:t>
      </w:r>
    </w:p>
    <w:p w14:paraId="2C72925B">
      <w:r>
        <w:t>孙旻舟(02:18:45): 就满足了，那你的呢？他的是什么呢？对吧？嗯嗯，不做事也行，那不做事的，其实如果一个人啊，精神状态非常好，且不做事，那他的精神力是非常强大的。</w:t>
      </w:r>
    </w:p>
    <w:p w14:paraId="7898B6B3">
      <w:r>
        <w:t>孙旻舟(02:19:00): 那不是一般的情况下才可以做到。不要小看这个不做事儿。所以说呢啊，这这种东西容易让人说闲话，所以说你还要花精力去把别人的闲话，觉得他作这种东西全给他，把这些东西给他打掉了。</w:t>
      </w:r>
    </w:p>
    <w:p w14:paraId="7077050E">
      <w:r>
        <w:t>孙旻舟(02:19:18): 嗯，这是这个咨询的点。你想问的那个？安利是这个吗？</w:t>
      </w:r>
    </w:p>
    <w:p w14:paraId="235AA982">
      <w:r>
        <w:t>李敏(02:19:26): 呃，这是另一个之前啊，我觉得今天王原其实问的就是我那个嗯。</w:t>
      </w:r>
    </w:p>
    <w:p w14:paraId="2B9D7ED4">
      <w:r>
        <w:t>孙旻舟(02:19:29): 李琳她不是嗯！噢，差不多行啊，这个咱们下下周的话我们去放一下这个录音，我给大家去讲一下，我在每个点其实我想到了很多东西啊，因为时间什么东西我就跳过了好多点，我是跳过了，但是如果是咨询中我是可能不会跳的先。</w:t>
      </w:r>
    </w:p>
    <w:p w14:paraId="53391EE5">
      <w:r>
        <w:t>李敏(02:19:51): 嗯。</w:t>
      </w:r>
    </w:p>
    <w:p w14:paraId="25FA99A8">
      <w:r>
        <w:t>孙旻舟(02:19:51): 但我我今天特别的就是在这个专业的这个地方，在咨询中是怎么表达的。所以说你看我是在背书吗？</w:t>
      </w:r>
    </w:p>
    <w:p w14:paraId="3C6883E2">
      <w:r>
        <w:t>孙旻舟(02:20:03): 肯定，不然抑郁，我对抑郁症的理解已经融入了我的骨髓和血液里边儿。</w:t>
      </w:r>
    </w:p>
    <w:p w14:paraId="2C1384DA">
      <w:r>
        <w:t>李敏(02:20:08): 嗯。</w:t>
      </w:r>
    </w:p>
    <w:p w14:paraId="7EBF6FF6">
      <w:r>
        <w:t>孙旻舟(02:20:09): 对不对，所以说就是你要给给你的来访去，真的去解释这个东西要从专业上解释清楚是很重要的，所以这个东西不是说大家学一下，唉，我记住了就行了，你要去练，你怎么去跟他讲？</w:t>
      </w:r>
    </w:p>
    <w:p w14:paraId="694C659F">
      <w:r>
        <w:t>孙旻舟(02:20:25): 而且随时要提出来，而且这个这个案例早期提出来的很多东西，就是他现在提的东西几乎都是涉及这个。他首先来说，这个案例涉及常识性的东西不多，涉涉首先涉猎专业的东西不多。</w:t>
      </w:r>
    </w:p>
    <w:p w14:paraId="081CF173">
      <w:r>
        <w:t>李敏(02:20:41): 嗯嗯。</w:t>
      </w:r>
    </w:p>
    <w:p w14:paraId="6E6BAF4B">
      <w:r>
        <w:t>孙旻舟(02:20:41): 有专业知识，嗯，对对，王原说的对，都是探讨意义，但这个意义怎么去探讨啊，那就是你自己的发现了，对吧，但是确实是。所以说这个为什么先说其他的，我最后再说那个嗯，自我价值这个这一块，因为只有自我价值，只要没有问题，前面那些东西都不是问题。啊，我刚才落了一条暴饮暴食，嗯，饮食不思茶饭和暴饮暴食，我忘了这一条啊，但是你自尊中忘一条没没关系啊，但是大部分解释清楚就行了。OK。</w:t>
      </w:r>
    </w:p>
    <w:p w14:paraId="1E33F7C3">
      <w:r>
        <w:t>李敏(02:21:07): 嗯。但这条还没有&lt;笑声&gt;。嗯嗯。</w:t>
      </w:r>
    </w:p>
    <w:p w14:paraId="67F2449C">
      <w:r>
        <w:t>孙旻舟(02:21:16): 为啥他没有，有没有，就是我我们讲清楚啊，讲清楚，那没有挺好的，那说明他消化功能，这个肠胃功能没有受到伤害。</w:t>
      </w:r>
    </w:p>
    <w:p w14:paraId="72690DB6">
      <w:r>
        <w:t xml:space="preserve">李敏(02:21:24): 对老师，他只有这一条没有，所有都有&lt;笑声&gt;。The. </w:t>
      </w:r>
    </w:p>
    <w:p w14:paraId="01B73314">
      <w:r>
        <w:t>孙旻舟(02:21:27): 另外的话，他为什么买东西？</w:t>
      </w:r>
    </w:p>
    <w:p w14:paraId="76AB2BCE">
      <w:r>
        <w:t>李敏(02:21:32): 我当时在疑疑惑他会不会转造了，因为那个时候他买了很多东西，我只是举了几个小的例子而已。他就是。</w:t>
      </w:r>
    </w:p>
    <w:p w14:paraId="26618FD9">
      <w:r>
        <w:t>孙旻舟(02:21:40): 嗯，我知道，嗯，就是我们先不，不以他是不是转成躁郁症为主，他买东西对他来说有什么价值性的东西。给他带来了什么？</w:t>
      </w:r>
    </w:p>
    <w:p w14:paraId="5ACD4C03">
      <w:r>
        <w:t>李敏(02:21:50): 就是买的时候挺快乐的。</w:t>
      </w:r>
    </w:p>
    <w:p w14:paraId="6687E548">
      <w:r>
        <w:t>孙旻舟(02:21:52): 唉，这就行了，结束了，他要的是什么啊？好了，如果快乐只能通过这个方式达到，是不是就很很麻烦？</w:t>
      </w:r>
    </w:p>
    <w:p w14:paraId="3A187C9A">
      <w:r>
        <w:t>李敏(02:21:53): 快乐。嗯，好。啊。</w:t>
      </w:r>
    </w:p>
    <w:p w14:paraId="19DA6C90">
      <w:r>
        <w:t>孙旻舟(02:22:04): 他有没有变成躁郁症，转没转成躁郁症，也许现在我觉得可能不一定有啊，就算没有咱们说就算没有。他如果非得通过这个获得快乐，他也会推进去的。</w:t>
      </w:r>
    </w:p>
    <w:p w14:paraId="2090EE44">
      <w:r>
        <w:t>李敏(02:22:15): 嗯，然后他当时去医院那个大夫当时有有那个去提醒他。</w:t>
      </w:r>
    </w:p>
    <w:p w14:paraId="79E61CDE">
      <w:r>
        <w:t>孙旻舟(02:22:22): 嗯嗯嗯，那如果说这个地方我我刚才没有没有做这块这块的话，我就会试一下他有没有大概清到狂的可能性有多大，然后这个时候你就要提提出轻躁狂的。</w:t>
      </w:r>
    </w:p>
    <w:p w14:paraId="1F9ABB89">
      <w:r>
        <w:t>孙旻舟(02:22:35): 那一套立那个清单了，然后你要去问他，对吧，所以说呢，这个时候当抑郁和轻躁狂出现了以后，都有一个不睡觉，一个是睡不着，一个是不需要睡，那你就要去问清楚你那段时间睡眠怎么样，说到睡眠的时候就不要问是不是睡不着，而是说你觉得更多的是因为想睡睡不着还是说压根就不想睡。</w:t>
      </w:r>
    </w:p>
    <w:p w14:paraId="6DEC526E">
      <w:r>
        <w:t>李敏(02:22:39): 嗯嗯。嗯。</w:t>
      </w:r>
    </w:p>
    <w:p w14:paraId="71766045">
      <w:r>
        <w:t>孙旻舟(02:22:57): 那你这样怎么问就很重要了，知道吧，医生诊断什么是医生的事，我们不干涉医生，但是我们作为咨询是需要知道他有没有的，如果如果是我咨询的话，我会我我我我真的会问这这一套啊，只是说咱今天时间时间有限，我就没有去问这些。</w:t>
      </w:r>
    </w:p>
    <w:p w14:paraId="76671E80">
      <w:r>
        <w:t>李敏(02:23:01): 嗯嗯。</w:t>
      </w:r>
    </w:p>
    <w:p w14:paraId="7181F815">
      <w:r>
        <w:t>孙旻舟(02:23:16): 嗯。OK 那咱们今天就上这样好不好，咱们星期二见啊！嗯，拜拜。</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DC206">
    <w:pPr>
      <w:pStyle w:val="24"/>
      <w:jc w:val="center"/>
    </w:pPr>
    <w:r>
      <w:drawing>
        <wp:inline distT="0" distB="0" distL="114300" distR="114300">
          <wp:extent cx="1270000" cy="1149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E274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29211</Words>
  <Characters>33669</Characters>
  <Lines>0</Lines>
  <Paragraphs>0</Paragraphs>
  <TotalTime>0</TotalTime>
  <ScaleCrop>false</ScaleCrop>
  <LinksUpToDate>false</LinksUpToDate>
  <CharactersWithSpaces>34229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槑</cp:lastModifiedBy>
  <dcterms:modified xsi:type="dcterms:W3CDTF">2026-06-08T02:53:35Z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eyJoZGlkIjoiNDZlNDZlZTU5NmQwYmYwMTEwZjgxYmNlOGM0MWFjNjciLCJ1c2VySWQiOiI2MzYzMDI5MTYifQ==</vt:lpwstr>
  </property>
  <property fmtid="{D5CDD505-2E9C-101B-9397-08002B2CF9AE}" pid="3" name="KSOProductBuildVer">
    <vt:lpwstr>2052-12.1.0.25225</vt:lpwstr>
  </property>
  <property fmtid="{D5CDD505-2E9C-101B-9397-08002B2CF9AE}" pid="4" name="ICV">
    <vt:lpwstr>69D79A25CB524CEEAA5D357A5FAA70F5_12</vt:lpwstr>
  </property>
</Properties>
</file>